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98AF9">
      <w:pPr>
        <w:pStyle w:val="164"/>
      </w:pPr>
      <w:r>
        <w:rPr>
          <w:rFonts w:ascii="Calibri" w:hAnsi="Calibri" w:eastAsia="微软雅黑"/>
        </w:rPr>
        <w:t>旁白</w:t>
      </w:r>
    </w:p>
    <w:p w14:paraId="5F16A4EA">
      <w:pPr>
        <w:pStyle w:val="166"/>
      </w:pPr>
      <w:r>
        <w:rPr>
          <w:rFonts w:ascii="Calibri" w:hAnsi="Calibri" w:eastAsia="微软雅黑"/>
        </w:rPr>
        <w:t>午后的活动室里，西格莉卡把一本刚拆封的漫画摊在棋盘旁。书页翻得很慢，她的手指还停在那张沾有血迹的旧棋盘上。</w:t>
      </w:r>
    </w:p>
    <w:p w14:paraId="0A2450C9">
      <w:pPr>
        <w:pStyle w:val="164"/>
      </w:pPr>
      <w:r>
        <w:rPr>
          <w:rFonts w:ascii="Calibri" w:hAnsi="Calibri" w:eastAsia="微软雅黑"/>
        </w:rPr>
        <w:t>西格莉卡</w:t>
      </w:r>
    </w:p>
    <w:p w14:paraId="7C37E974">
      <w:pPr>
        <w:pStyle w:val="165"/>
      </w:pPr>
      <w:r>
        <w:rPr>
          <w:rFonts w:ascii="Calibri" w:hAnsi="Calibri" w:eastAsia="微软雅黑"/>
        </w:rPr>
        <w:t>原来故事是从一张旧棋盘开始的……沉睡了那么久的棋手，因为进藤光终于又能看见棋盘、听见落子的声音。</w:t>
      </w:r>
    </w:p>
    <w:p w14:paraId="0D3D9C83">
      <w:pPr>
        <w:pStyle w:val="164"/>
      </w:pPr>
      <w:r>
        <w:rPr>
          <w:rFonts w:ascii="Calibri" w:hAnsi="Calibri" w:eastAsia="微软雅黑"/>
        </w:rPr>
        <w:t>西格莉卡</w:t>
      </w:r>
    </w:p>
    <w:p w14:paraId="5CCC6133">
      <w:pPr>
        <w:pStyle w:val="165"/>
      </w:pPr>
      <w:r>
        <w:rPr>
          <w:rFonts w:ascii="Calibri" w:hAnsi="Calibri" w:eastAsia="微软雅黑"/>
        </w:rPr>
        <w:t>表面上看，是佐为借用了光的手去下棋。可要是没有光愿意听他说话，佐为连一颗棋子都碰不到吧？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BAE4F84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9936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7C19791">
            <w:pPr>
              <w:pStyle w:val="168"/>
            </w:pPr>
            <w:r>
              <w:rPr>
                <w:rFonts w:ascii="Calibri" w:hAnsi="Calibri" w:eastAsia="微软雅黑"/>
              </w:rPr>
              <w:t>所以并不只是光得到了帮助。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701C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13024CAC">
            <w:pPr>
              <w:pStyle w:val="168"/>
            </w:pPr>
            <w:r>
              <w:rPr>
                <w:rFonts w:ascii="Calibri" w:hAnsi="Calibri" w:eastAsia="微软雅黑"/>
              </w:rPr>
              <w:t>他们让彼此都能继续往前走。</w:t>
            </w:r>
          </w:p>
        </w:tc>
      </w:tr>
    </w:tbl>
    <w:p w14:paraId="220F9015">
      <w:pPr>
        <w:spacing w:before="0" w:after="80"/>
      </w:pPr>
    </w:p>
    <w:p w14:paraId="56594C80">
      <w:pPr>
        <w:pStyle w:val="164"/>
      </w:pPr>
      <w:r>
        <w:rPr>
          <w:rFonts w:ascii="Calibri" w:hAnsi="Calibri" w:eastAsia="微软雅黑"/>
        </w:rPr>
        <w:t>西格莉卡</w:t>
      </w:r>
    </w:p>
    <w:p w14:paraId="1C9F3B19">
      <w:pPr>
        <w:pStyle w:val="165"/>
      </w:pPr>
      <w:r>
        <w:rPr>
          <w:rFonts w:ascii="Calibri" w:hAnsi="Calibri" w:eastAsia="微软雅黑"/>
        </w:rPr>
        <w:t>嗯！好的相遇不是谁单方面拯救了谁，而是两个人都因此看见了原本看不见的路。</w:t>
      </w:r>
    </w:p>
    <w:p w14:paraId="36AFD402">
      <w:pPr>
        <w:pStyle w:val="164"/>
      </w:pPr>
      <w:r>
        <w:rPr>
          <w:rFonts w:ascii="Calibri" w:hAnsi="Calibri" w:eastAsia="微软雅黑"/>
        </w:rPr>
        <w:t>西格莉卡</w:t>
      </w:r>
    </w:p>
    <w:p w14:paraId="0FCD1E12">
      <w:pPr>
        <w:pStyle w:val="165"/>
      </w:pPr>
      <w:r>
        <w:rPr>
          <w:rFonts w:ascii="Calibri" w:hAnsi="Calibri" w:eastAsia="微软雅黑"/>
        </w:rPr>
        <w:t>而且，跨越了那么久还想再下一盘棋……这种心情很了不起呢。我开始有点期待他们会走到哪里了。</w:t>
      </w:r>
    </w:p>
    <w:p w14:paraId="0BFAF74E">
      <w:pPr>
        <w:pStyle w:val="164"/>
      </w:pPr>
      <w:r>
        <w:rPr>
          <w:rFonts w:ascii="Calibri" w:hAnsi="Calibri" w:eastAsia="微软雅黑"/>
        </w:rPr>
        <w:t>玩家</w:t>
      </w:r>
    </w:p>
    <w:p w14:paraId="694F176D">
      <w:pPr>
        <w:pStyle w:val="165"/>
      </w:pPr>
      <w:r>
        <w:rPr>
          <w:rFonts w:ascii="Calibri" w:hAnsi="Calibri" w:eastAsia="微软雅黑"/>
        </w:rPr>
        <w:t>把彩虹豆豆跳跳糖递给西格莉卡</w:t>
      </w:r>
    </w:p>
    <w:p w14:paraId="21F2B891">
      <w:pPr>
        <w:pStyle w:val="164"/>
      </w:pPr>
      <w:r>
        <w:rPr>
          <w:rFonts w:ascii="Calibri" w:hAnsi="Calibri" w:eastAsia="微软雅黑"/>
        </w:rPr>
        <w:t>西格莉卡</w:t>
      </w:r>
    </w:p>
    <w:p w14:paraId="2EEB42BE">
      <w:pPr>
        <w:pStyle w:val="165"/>
      </w:pPr>
      <w:r>
        <w:rPr>
          <w:rFonts w:ascii="Calibri" w:hAnsi="Calibri" w:eastAsia="微软雅黑"/>
        </w:rPr>
        <w:t>这个糖的颜色也太夸张了吧？唔……不过看起来很适合读完一段故事以后换换心情。</w:t>
      </w:r>
    </w:p>
    <w:p w14:paraId="5EC3AC65">
      <w:pPr>
        <w:pStyle w:val="164"/>
      </w:pPr>
      <w:r>
        <w:rPr>
          <w:rFonts w:ascii="Calibri" w:hAnsi="Calibri" w:eastAsia="微软雅黑"/>
        </w:rPr>
        <w:t>旁白</w:t>
      </w:r>
    </w:p>
    <w:p w14:paraId="59279A3B">
      <w:pPr>
        <w:pStyle w:val="166"/>
      </w:pPr>
      <w:r>
        <w:rPr>
          <w:rFonts w:ascii="Calibri" w:hAnsi="Calibri" w:eastAsia="微软雅黑"/>
        </w:rPr>
        <w:t>西格莉卡把糖果放入口中。细碎的噼啪声才响了几下，她便猛地捂住嘴，肩膀也跟着抖了一下。</w:t>
      </w:r>
    </w:p>
    <w:p w14:paraId="7D78E801">
      <w:pPr>
        <w:pStyle w:val="164"/>
      </w:pPr>
      <w:r>
        <w:rPr>
          <w:rFonts w:ascii="Calibri" w:hAnsi="Calibri" w:eastAsia="微软雅黑"/>
        </w:rPr>
        <w:t>西格莉卡</w:t>
      </w:r>
    </w:p>
    <w:p w14:paraId="74BFADF3">
      <w:pPr>
        <w:pStyle w:val="165"/>
      </w:pPr>
      <w:r>
        <w:rPr>
          <w:rFonts w:ascii="Calibri" w:hAnsi="Calibri" w:eastAsia="微软雅黑"/>
        </w:rPr>
        <w:t>嗝……怎么会一直打嗝……{username}，</w:t>
      </w:r>
      <w:r>
        <w:rPr>
          <w:rFonts w:hint="eastAsia"/>
          <w:lang w:val="en-US" w:eastAsia="zh-CN"/>
        </w:rPr>
        <w:t>这我可没法下嗝......</w:t>
      </w:r>
      <w:r>
        <w:rPr>
          <w:rFonts w:ascii="Calibri" w:hAnsi="Calibri" w:eastAsia="微软雅黑"/>
        </w:rPr>
        <w:t>我、</w:t>
      </w:r>
      <w:r>
        <w:rPr>
          <w:rFonts w:hint="eastAsia"/>
          <w:lang w:val="en-US" w:eastAsia="zh-CN"/>
        </w:rPr>
        <w:t>嗝</w:t>
      </w:r>
      <w:r>
        <w:rPr>
          <w:rFonts w:ascii="Calibri" w:hAnsi="Calibri" w:eastAsia="微软雅黑"/>
        </w:rPr>
        <w:t>去问问</w:t>
      </w:r>
      <w:r>
        <w:rPr>
          <w:rFonts w:hint="eastAsia"/>
          <w:lang w:val="en-US" w:eastAsia="zh-CN"/>
        </w:rPr>
        <w:t>嗝</w:t>
      </w:r>
      <w:r>
        <w:rPr>
          <w:rFonts w:ascii="Calibri" w:hAnsi="Calibri" w:eastAsia="微软雅黑"/>
        </w:rPr>
        <w:t>医生这种情况该怎么办！</w:t>
      </w:r>
    </w:p>
    <w:p w14:paraId="5015EB74">
      <w:pPr>
        <w:pStyle w:val="164"/>
      </w:pPr>
      <w:r>
        <w:rPr>
          <w:rFonts w:ascii="Calibri" w:hAnsi="Calibri" w:eastAsia="微软雅黑"/>
        </w:rPr>
        <w:t>旁白</w:t>
      </w:r>
    </w:p>
    <w:p w14:paraId="61DF30FB">
      <w:pPr>
        <w:pStyle w:val="166"/>
      </w:pPr>
      <w:r>
        <w:rPr>
          <w:rFonts w:ascii="Calibri" w:hAnsi="Calibri" w:eastAsia="微软雅黑"/>
        </w:rPr>
        <w:t>西格莉卡抱起漫画，</w:t>
      </w:r>
      <w:r>
        <w:rPr>
          <w:rFonts w:hint="eastAsia"/>
          <w:lang w:val="en-US" w:eastAsia="zh-CN"/>
        </w:rPr>
        <w:t>一边</w:t>
      </w:r>
      <w:r>
        <w:rPr>
          <w:rFonts w:ascii="Calibri" w:hAnsi="Calibri" w:eastAsia="微软雅黑"/>
        </w:rPr>
        <w:t>打着嗝</w:t>
      </w:r>
      <w:r>
        <w:rPr>
          <w:rFonts w:hint="eastAsia"/>
          <w:lang w:val="en-US" w:eastAsia="zh-CN"/>
        </w:rPr>
        <w:t>一边光速跑出了活动室</w:t>
      </w:r>
      <w:r>
        <w:rPr>
          <w:rFonts w:ascii="Calibri" w:hAnsi="Calibri" w:eastAsia="微软雅黑"/>
        </w:rPr>
        <w:t>。看来在</w:t>
      </w:r>
      <w:r>
        <w:rPr>
          <w:rFonts w:hint="eastAsia"/>
          <w:lang w:val="en-US" w:eastAsia="zh-CN"/>
        </w:rPr>
        <w:t>等糖效消失</w:t>
      </w:r>
      <w:r>
        <w:rPr>
          <w:rFonts w:ascii="Calibri" w:hAnsi="Calibri" w:eastAsia="微软雅黑"/>
        </w:rPr>
        <w:t>以前，暂时不能找她</w:t>
      </w:r>
      <w:r>
        <w:rPr>
          <w:rFonts w:hint="eastAsia"/>
          <w:lang w:val="en-US" w:eastAsia="zh-CN"/>
        </w:rPr>
        <w:t>下棋</w:t>
      </w:r>
      <w:r>
        <w:rPr>
          <w:rFonts w:ascii="Calibri" w:hAnsi="Calibri" w:eastAsia="微软雅黑"/>
        </w:rPr>
        <w:t>了。</w:t>
      </w:r>
    </w:p>
    <w:p w14:paraId="7129974D">
      <w:pPr>
        <w:spacing w:before="160" w:after="160"/>
      </w:pPr>
    </w:p>
    <w:p w14:paraId="5D4B59F5">
      <w:pPr>
        <w:pStyle w:val="164"/>
      </w:pPr>
      <w:r>
        <w:rPr>
          <w:rFonts w:ascii="Calibri" w:hAnsi="Calibri" w:eastAsia="微软雅黑"/>
        </w:rPr>
        <w:t>旁白</w:t>
      </w:r>
    </w:p>
    <w:p w14:paraId="4B7D2DCF">
      <w:pPr>
        <w:pStyle w:val="166"/>
      </w:pPr>
      <w:r>
        <w:rPr>
          <w:rFonts w:ascii="Calibri" w:hAnsi="Calibri" w:eastAsia="微软雅黑"/>
        </w:rPr>
        <w:t>第二次来到活动室时，漫画旁多了一张写满网名的便签。西格莉卡正盯着被重重圈起的 sai 出神。</w:t>
      </w:r>
    </w:p>
    <w:p w14:paraId="139C9D3E">
      <w:pPr>
        <w:pStyle w:val="164"/>
      </w:pPr>
      <w:r>
        <w:rPr>
          <w:rFonts w:ascii="Calibri" w:hAnsi="Calibri" w:eastAsia="微软雅黑"/>
        </w:rPr>
        <w:t>西格莉卡</w:t>
      </w:r>
    </w:p>
    <w:p w14:paraId="41924B54">
      <w:pPr>
        <w:pStyle w:val="165"/>
      </w:pPr>
      <w:r>
        <w:rPr>
          <w:rFonts w:ascii="Calibri" w:hAnsi="Calibri" w:eastAsia="微软雅黑"/>
        </w:rPr>
        <w:t>大家都在找 sai。棋手、记者、塔矢亮……明明谁都不知道屏幕后面是谁，却因为那几盘棋，一下子全都追了过来。</w:t>
      </w:r>
    </w:p>
    <w:p w14:paraId="410E49A2">
      <w:pPr>
        <w:pStyle w:val="164"/>
      </w:pPr>
      <w:r>
        <w:rPr>
          <w:rFonts w:ascii="Calibri" w:hAnsi="Calibri" w:eastAsia="微软雅黑"/>
        </w:rPr>
        <w:t>西格莉卡</w:t>
      </w:r>
    </w:p>
    <w:p w14:paraId="0AB7E1E1">
      <w:pPr>
        <w:pStyle w:val="165"/>
      </w:pPr>
      <w:r>
        <w:rPr>
          <w:rFonts w:ascii="Calibri" w:hAnsi="Calibri" w:eastAsia="微软雅黑"/>
        </w:rPr>
        <w:t>塔矢亮也是。他第一次见到光时，以为终于遇到了值得追赶的对手。后来发现光本人还没有那么强，才会那么生气吧。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7D60EB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AFAA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53C8359">
            <w:pPr>
              <w:pStyle w:val="168"/>
            </w:pPr>
            <w:r>
              <w:rPr>
                <w:rFonts w:ascii="Calibri" w:hAnsi="Calibri" w:eastAsia="微软雅黑"/>
              </w:rPr>
              <w:t>他追逐的是那份强大，不一定是光本人。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5D3CB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7EAA3537">
            <w:pPr>
              <w:pStyle w:val="168"/>
            </w:pPr>
            <w:r>
              <w:rPr>
                <w:rFonts w:ascii="Calibri" w:hAnsi="Calibri" w:eastAsia="微软雅黑"/>
              </w:rPr>
              <w:t>难怪光会想亲自追上他。</w:t>
            </w:r>
          </w:p>
        </w:tc>
      </w:tr>
    </w:tbl>
    <w:p w14:paraId="0DAC28B1">
      <w:pPr>
        <w:spacing w:before="0" w:after="80"/>
      </w:pPr>
    </w:p>
    <w:p w14:paraId="250EC653">
      <w:pPr>
        <w:pStyle w:val="164"/>
      </w:pPr>
      <w:r>
        <w:rPr>
          <w:rFonts w:ascii="Calibri" w:hAnsi="Calibri" w:eastAsia="微软雅黑"/>
        </w:rPr>
        <w:t>西格莉卡</w:t>
      </w:r>
    </w:p>
    <w:p w14:paraId="26619D73">
      <w:pPr>
        <w:pStyle w:val="165"/>
      </w:pPr>
      <w:r>
        <w:rPr>
          <w:rFonts w:ascii="Calibri" w:hAnsi="Calibri" w:eastAsia="微软雅黑"/>
        </w:rPr>
        <w:t>所以我才喜欢光现在的选择。他没有永远躲在佐为后面，而是开始学着用自己的棋去追塔矢亮。</w:t>
      </w:r>
    </w:p>
    <w:p w14:paraId="78F14A2A">
      <w:pPr>
        <w:pStyle w:val="164"/>
      </w:pPr>
      <w:r>
        <w:rPr>
          <w:rFonts w:ascii="Calibri" w:hAnsi="Calibri" w:eastAsia="微软雅黑"/>
        </w:rPr>
        <w:t>西格莉卡</w:t>
      </w:r>
    </w:p>
    <w:p w14:paraId="7E59F769">
      <w:pPr>
        <w:pStyle w:val="165"/>
      </w:pPr>
      <w:r>
        <w:rPr>
          <w:rFonts w:ascii="Calibri" w:hAnsi="Calibri" w:eastAsia="微软雅黑"/>
        </w:rPr>
        <w:t>因为别人追错了人而失落当然会很难受……但只要继续走，也许总有一天，对方真正回头看见的就会是自己。</w:t>
      </w:r>
    </w:p>
    <w:p w14:paraId="1D3C76FE">
      <w:pPr>
        <w:pStyle w:val="164"/>
      </w:pPr>
      <w:r>
        <w:rPr>
          <w:rFonts w:ascii="Calibri" w:hAnsi="Calibri" w:eastAsia="微软雅黑"/>
        </w:rPr>
        <w:t>玩家</w:t>
      </w:r>
    </w:p>
    <w:p w14:paraId="06545F88">
      <w:pPr>
        <w:pStyle w:val="165"/>
      </w:pPr>
      <w:r>
        <w:rPr>
          <w:rFonts w:ascii="Calibri" w:hAnsi="Calibri" w:eastAsia="微软雅黑"/>
        </w:rPr>
        <w:t>把彩虹豆豆跳跳糖递给西格莉卡</w:t>
      </w:r>
    </w:p>
    <w:p w14:paraId="630B1D64">
      <w:pPr>
        <w:pStyle w:val="164"/>
      </w:pPr>
      <w:r>
        <w:rPr>
          <w:rFonts w:ascii="Calibri" w:hAnsi="Calibri" w:eastAsia="微软雅黑"/>
        </w:rPr>
        <w:t>西格莉卡</w:t>
      </w:r>
    </w:p>
    <w:p w14:paraId="790F233A">
      <w:pPr>
        <w:pStyle w:val="165"/>
      </w:pPr>
      <w:r>
        <w:rPr>
          <w:rFonts w:ascii="Calibri" w:hAnsi="Calibri" w:eastAsia="微软雅黑"/>
        </w:rPr>
        <w:t>这个糖的颜色也太夸张了吧？唔……不过看起来很适合读完一段故事以后换换心情。</w:t>
      </w:r>
    </w:p>
    <w:p w14:paraId="39C7BCA4">
      <w:pPr>
        <w:pStyle w:val="164"/>
      </w:pPr>
      <w:r>
        <w:rPr>
          <w:rFonts w:ascii="Calibri" w:hAnsi="Calibri" w:eastAsia="微软雅黑"/>
        </w:rPr>
        <w:t>旁白</w:t>
      </w:r>
    </w:p>
    <w:p w14:paraId="56EB3AF0">
      <w:pPr>
        <w:pStyle w:val="166"/>
      </w:pPr>
      <w:r>
        <w:rPr>
          <w:rFonts w:ascii="Calibri" w:hAnsi="Calibri" w:eastAsia="微软雅黑"/>
        </w:rPr>
        <w:t>西格莉卡把糖果放入口中。细碎的噼啪声才响了几下，她便猛地捂住嘴，肩膀也跟着抖了一下。</w:t>
      </w:r>
    </w:p>
    <w:p w14:paraId="57843B0B">
      <w:pPr>
        <w:pStyle w:val="164"/>
      </w:pPr>
      <w:r>
        <w:rPr>
          <w:rFonts w:ascii="Calibri" w:hAnsi="Calibri" w:eastAsia="微软雅黑"/>
        </w:rPr>
        <w:t>西格莉卡</w:t>
      </w:r>
    </w:p>
    <w:p w14:paraId="6F037AA7">
      <w:pPr>
        <w:pStyle w:val="165"/>
      </w:pPr>
      <w:r>
        <w:rPr>
          <w:rFonts w:ascii="Calibri" w:hAnsi="Calibri" w:eastAsia="微软雅黑"/>
        </w:rPr>
        <w:t>嗝……怎么会一直打嗝……{username}，今天的棋先欠着！我、我去问问陆医生这种情况该怎么办！</w:t>
      </w:r>
    </w:p>
    <w:p w14:paraId="681772C6">
      <w:pPr>
        <w:pStyle w:val="164"/>
      </w:pPr>
      <w:r>
        <w:rPr>
          <w:rFonts w:ascii="Calibri" w:hAnsi="Calibri" w:eastAsia="微软雅黑"/>
        </w:rPr>
        <w:t>旁白</w:t>
      </w:r>
    </w:p>
    <w:p w14:paraId="341B771A">
      <w:pPr>
        <w:pStyle w:val="166"/>
      </w:pPr>
      <w:r>
        <w:rPr>
          <w:rFonts w:ascii="Calibri" w:hAnsi="Calibri" w:eastAsia="微软雅黑"/>
        </w:rPr>
        <w:t>西格莉卡抱起漫画，打着嗝匆匆离开了活动室。看来在恢复以前，暂时不能找她出战了。</w:t>
      </w:r>
    </w:p>
    <w:p w14:paraId="6B285425">
      <w:pPr>
        <w:spacing w:before="160" w:after="160"/>
      </w:pPr>
    </w:p>
    <w:p w14:paraId="0C1E6631">
      <w:pPr>
        <w:pStyle w:val="164"/>
      </w:pPr>
      <w:r>
        <w:rPr>
          <w:rFonts w:ascii="Calibri" w:hAnsi="Calibri" w:eastAsia="微软雅黑"/>
        </w:rPr>
        <w:t>旁白</w:t>
      </w:r>
    </w:p>
    <w:p w14:paraId="39FB37C3">
      <w:pPr>
        <w:pStyle w:val="166"/>
      </w:pPr>
      <w:r>
        <w:rPr>
          <w:rFonts w:ascii="Calibri" w:hAnsi="Calibri" w:eastAsia="微软雅黑"/>
        </w:rPr>
        <w:t>这一次，书页停在院生排名表上。西格莉卡拿铅笔沿着进藤光一路下滑的名次画了一条线，眉头也跟着越皱越紧。</w:t>
      </w:r>
    </w:p>
    <w:p w14:paraId="2F949126">
      <w:pPr>
        <w:pStyle w:val="164"/>
      </w:pPr>
      <w:r>
        <w:rPr>
          <w:rFonts w:ascii="Calibri" w:hAnsi="Calibri" w:eastAsia="微软雅黑"/>
        </w:rPr>
        <w:t>西格莉卡</w:t>
      </w:r>
    </w:p>
    <w:p w14:paraId="029FBBA4">
      <w:pPr>
        <w:pStyle w:val="165"/>
      </w:pPr>
      <w:r>
        <w:rPr>
          <w:rFonts w:ascii="Calibri" w:hAnsi="Calibri" w:eastAsia="微软雅黑"/>
        </w:rPr>
        <w:t>刚进入院生就一直输……明明在外面已经进步了那么多，到了这里，却一下子变成追在所有人后面的那个。</w:t>
      </w:r>
    </w:p>
    <w:p w14:paraId="52C12839">
      <w:pPr>
        <w:pStyle w:val="164"/>
      </w:pPr>
      <w:r>
        <w:rPr>
          <w:rFonts w:ascii="Calibri" w:hAnsi="Calibri" w:eastAsia="微软雅黑"/>
        </w:rPr>
        <w:t>西格莉卡</w:t>
      </w:r>
    </w:p>
    <w:p w14:paraId="331933C7">
      <w:pPr>
        <w:pStyle w:val="165"/>
      </w:pPr>
      <w:r>
        <w:rPr>
          <w:rFonts w:ascii="Calibri" w:hAnsi="Calibri" w:eastAsia="微软雅黑"/>
        </w:rPr>
        <w:t>可他第二天还是会来，还是会坐到同一个位置上，把昨天不会的东西一点点学会。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679793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939F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06DB378">
            <w:pPr>
              <w:pStyle w:val="168"/>
            </w:pPr>
            <w:r>
              <w:rPr>
                <w:rFonts w:ascii="Calibri" w:hAnsi="Calibri" w:eastAsia="微软雅黑"/>
              </w:rPr>
              <w:t>就算下一盘可能还会输？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9DD3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140115F">
            <w:pPr>
              <w:pStyle w:val="168"/>
            </w:pPr>
            <w:r>
              <w:rPr>
                <w:rFonts w:ascii="Calibri" w:hAnsi="Calibri" w:eastAsia="微软雅黑"/>
              </w:rPr>
              <w:t>不断输的时候，坐回来才最难吧。</w:t>
            </w:r>
          </w:p>
        </w:tc>
      </w:tr>
    </w:tbl>
    <w:p w14:paraId="469CA269">
      <w:pPr>
        <w:spacing w:before="0" w:after="80"/>
      </w:pPr>
    </w:p>
    <w:p w14:paraId="45F157AC">
      <w:pPr>
        <w:pStyle w:val="164"/>
      </w:pPr>
      <w:r>
        <w:rPr>
          <w:rFonts w:ascii="Calibri" w:hAnsi="Calibri" w:eastAsia="微软雅黑"/>
        </w:rPr>
        <w:t>西格莉卡</w:t>
      </w:r>
    </w:p>
    <w:p w14:paraId="142B6EEC">
      <w:pPr>
        <w:pStyle w:val="165"/>
      </w:pPr>
      <w:r>
        <w:rPr>
          <w:rFonts w:ascii="Calibri" w:hAnsi="Calibri" w:eastAsia="微软雅黑"/>
        </w:rPr>
        <w:t>嗯。赢棋的时候谁都愿意继续，真正需要勇气的，反而是刚刚确认过自己还不够强的时候。</w:t>
      </w:r>
    </w:p>
    <w:p w14:paraId="0885E172">
      <w:pPr>
        <w:pStyle w:val="164"/>
      </w:pPr>
      <w:r>
        <w:rPr>
          <w:rFonts w:ascii="Calibri" w:hAnsi="Calibri" w:eastAsia="微软雅黑"/>
        </w:rPr>
        <w:t>西格莉卡</w:t>
      </w:r>
    </w:p>
    <w:p w14:paraId="7938E4D8">
      <w:pPr>
        <w:pStyle w:val="165"/>
      </w:pPr>
      <w:r>
        <w:rPr>
          <w:rFonts w:ascii="Calibri" w:hAnsi="Calibri" w:eastAsia="微软雅黑"/>
        </w:rPr>
        <w:t>而且排名表只记录今天排在第几，又不会把今天学会的东西擦掉。嘿嘿，我觉得他一定还会往上走的。</w:t>
      </w:r>
    </w:p>
    <w:p w14:paraId="3E7E80B4">
      <w:pPr>
        <w:pStyle w:val="164"/>
      </w:pPr>
      <w:r>
        <w:rPr>
          <w:rFonts w:ascii="Calibri" w:hAnsi="Calibri" w:eastAsia="微软雅黑"/>
        </w:rPr>
        <w:t>玩家</w:t>
      </w:r>
    </w:p>
    <w:p w14:paraId="481A0D35">
      <w:pPr>
        <w:pStyle w:val="165"/>
      </w:pPr>
      <w:r>
        <w:rPr>
          <w:rFonts w:ascii="Calibri" w:hAnsi="Calibri" w:eastAsia="微软雅黑"/>
        </w:rPr>
        <w:t>把彩虹豆豆跳跳糖递给西格莉卡</w:t>
      </w:r>
    </w:p>
    <w:p w14:paraId="0974C5E6">
      <w:pPr>
        <w:pStyle w:val="164"/>
      </w:pPr>
      <w:r>
        <w:rPr>
          <w:rFonts w:ascii="Calibri" w:hAnsi="Calibri" w:eastAsia="微软雅黑"/>
        </w:rPr>
        <w:t>西格莉卡</w:t>
      </w:r>
    </w:p>
    <w:p w14:paraId="5CA4580D">
      <w:pPr>
        <w:pStyle w:val="165"/>
      </w:pPr>
      <w:r>
        <w:rPr>
          <w:rFonts w:ascii="Calibri" w:hAnsi="Calibri" w:eastAsia="微软雅黑"/>
        </w:rPr>
        <w:t>这个糖的颜色也太夸张了吧？唔……不过看起来很适合读完一段故事以后换换心情。</w:t>
      </w:r>
    </w:p>
    <w:p w14:paraId="40828B1C">
      <w:pPr>
        <w:pStyle w:val="164"/>
      </w:pPr>
      <w:r>
        <w:rPr>
          <w:rFonts w:ascii="Calibri" w:hAnsi="Calibri" w:eastAsia="微软雅黑"/>
        </w:rPr>
        <w:t>旁白</w:t>
      </w:r>
    </w:p>
    <w:p w14:paraId="3195E418">
      <w:pPr>
        <w:pStyle w:val="166"/>
      </w:pPr>
      <w:r>
        <w:rPr>
          <w:rFonts w:ascii="Calibri" w:hAnsi="Calibri" w:eastAsia="微软雅黑"/>
        </w:rPr>
        <w:t>西格莉卡把糖果放入口中。细碎的噼啪声才响了几下，她便猛地捂住嘴，肩膀也跟着抖了一下。</w:t>
      </w:r>
    </w:p>
    <w:p w14:paraId="3C3C6CE0">
      <w:pPr>
        <w:pStyle w:val="164"/>
      </w:pPr>
      <w:r>
        <w:rPr>
          <w:rFonts w:ascii="Calibri" w:hAnsi="Calibri" w:eastAsia="微软雅黑"/>
        </w:rPr>
        <w:t>西格莉卡</w:t>
      </w:r>
    </w:p>
    <w:p w14:paraId="6788BE4E">
      <w:pPr>
        <w:pStyle w:val="165"/>
      </w:pPr>
      <w:r>
        <w:rPr>
          <w:rFonts w:ascii="Calibri" w:hAnsi="Calibri" w:eastAsia="微软雅黑"/>
        </w:rPr>
        <w:t>嗝……怎么会一直打嗝……{username}，今天的棋先欠着！我、我去问问陆医生这种情况该怎么办！</w:t>
      </w:r>
    </w:p>
    <w:p w14:paraId="4C2125D5">
      <w:pPr>
        <w:pStyle w:val="164"/>
      </w:pPr>
      <w:r>
        <w:rPr>
          <w:rFonts w:ascii="Calibri" w:hAnsi="Calibri" w:eastAsia="微软雅黑"/>
        </w:rPr>
        <w:t>旁白</w:t>
      </w:r>
    </w:p>
    <w:p w14:paraId="1E6DC4E7">
      <w:pPr>
        <w:pStyle w:val="166"/>
      </w:pPr>
      <w:r>
        <w:rPr>
          <w:rFonts w:ascii="Calibri" w:hAnsi="Calibri" w:eastAsia="微软雅黑"/>
        </w:rPr>
        <w:t>西格莉卡抱起漫画，打着嗝匆匆离开了活动室。看来在恢复以前，暂时不能找她出战了。</w:t>
      </w:r>
    </w:p>
    <w:p w14:paraId="392D4C3D">
      <w:pPr>
        <w:spacing w:before="160" w:after="160"/>
      </w:pPr>
    </w:p>
    <w:p w14:paraId="24D84E69">
      <w:pPr>
        <w:pStyle w:val="164"/>
      </w:pPr>
      <w:r>
        <w:rPr>
          <w:rFonts w:ascii="Calibri" w:hAnsi="Calibri" w:eastAsia="微软雅黑"/>
        </w:rPr>
        <w:t>旁白</w:t>
      </w:r>
    </w:p>
    <w:p w14:paraId="0298B1B9">
      <w:pPr>
        <w:pStyle w:val="166"/>
      </w:pPr>
      <w:r>
        <w:rPr>
          <w:rFonts w:ascii="Calibri" w:hAnsi="Calibri" w:eastAsia="微软雅黑"/>
        </w:rPr>
        <w:t>活动室难得十分安静。西格莉卡没有像往常一样向你招手，只把漫画翻回定段赛的几页，又重新看了一遍。</w:t>
      </w:r>
    </w:p>
    <w:p w14:paraId="03621A19">
      <w:pPr>
        <w:pStyle w:val="164"/>
      </w:pPr>
      <w:r>
        <w:rPr>
          <w:rFonts w:ascii="Calibri" w:hAnsi="Calibri" w:eastAsia="微软雅黑"/>
        </w:rPr>
        <w:t>西格莉卡</w:t>
      </w:r>
    </w:p>
    <w:p w14:paraId="07A05801">
      <w:pPr>
        <w:pStyle w:val="165"/>
      </w:pPr>
      <w:r>
        <w:rPr>
          <w:rFonts w:ascii="Calibri" w:hAnsi="Calibri" w:eastAsia="微软雅黑"/>
        </w:rPr>
        <w:t>伊角明明拥有职业棋手的实力，却在最重要的对局里被压力逼得犯了规。认输以后，他连后面的棋也没能恢复过来。</w:t>
      </w:r>
    </w:p>
    <w:p w14:paraId="6CADB903">
      <w:pPr>
        <w:pStyle w:val="164"/>
      </w:pPr>
      <w:r>
        <w:rPr>
          <w:rFonts w:ascii="Calibri" w:hAnsi="Calibri" w:eastAsia="微软雅黑"/>
        </w:rPr>
        <w:t>西格莉卡</w:t>
      </w:r>
    </w:p>
    <w:p w14:paraId="468180F3">
      <w:pPr>
        <w:pStyle w:val="165"/>
      </w:pPr>
      <w:r>
        <w:rPr>
          <w:rFonts w:ascii="Calibri" w:hAnsi="Calibri" w:eastAsia="微软雅黑"/>
        </w:rPr>
        <w:t>还有本田。准备了那么久，认真下了那么多盘棋，最后还是差一点……一年只留下三个位置，其他人的努力就这样被挡在门外了。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ED9CA4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58387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0F6FD64F">
            <w:pPr>
              <w:pStyle w:val="168"/>
            </w:pPr>
            <w:r>
              <w:rPr>
                <w:rFonts w:ascii="Calibri" w:hAnsi="Calibri" w:eastAsia="微软雅黑"/>
              </w:rPr>
              <w:t>比赛只会记录这一次的结果。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131C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CF863FB">
            <w:pPr>
              <w:pStyle w:val="168"/>
            </w:pPr>
            <w:r>
              <w:rPr>
                <w:rFonts w:ascii="Calibri" w:hAnsi="Calibri" w:eastAsia="微软雅黑"/>
              </w:rPr>
              <w:t>一次失常就可能错过整整一年。</w:t>
            </w:r>
          </w:p>
        </w:tc>
      </w:tr>
    </w:tbl>
    <w:p w14:paraId="334AC5DB">
      <w:pPr>
        <w:spacing w:before="0" w:after="80"/>
      </w:pPr>
    </w:p>
    <w:p w14:paraId="209D6CD4">
      <w:pPr>
        <w:pStyle w:val="164"/>
      </w:pPr>
      <w:r>
        <w:rPr>
          <w:rFonts w:ascii="Calibri" w:hAnsi="Calibri" w:eastAsia="微软雅黑"/>
        </w:rPr>
        <w:t>西格莉卡</w:t>
      </w:r>
    </w:p>
    <w:p w14:paraId="2145C0C9">
      <w:pPr>
        <w:pStyle w:val="165"/>
      </w:pPr>
      <w:r>
        <w:rPr>
          <w:rFonts w:ascii="Calibri" w:hAnsi="Calibri" w:eastAsia="微软雅黑"/>
        </w:rPr>
        <w:t>嗯……竞技就是有这么残酷。它不会因为一个人以前很努力，就把今天的结果改掉。</w:t>
      </w:r>
    </w:p>
    <w:p w14:paraId="07007973">
      <w:pPr>
        <w:pStyle w:val="164"/>
      </w:pPr>
      <w:r>
        <w:rPr>
          <w:rFonts w:ascii="Calibri" w:hAnsi="Calibri" w:eastAsia="微软雅黑"/>
        </w:rPr>
        <w:t>西格莉卡</w:t>
      </w:r>
    </w:p>
    <w:p w14:paraId="073255CE">
      <w:pPr>
        <w:pStyle w:val="165"/>
      </w:pPr>
      <w:r>
        <w:rPr>
          <w:rFonts w:ascii="Calibri" w:hAnsi="Calibri" w:eastAsia="微软雅黑"/>
        </w:rPr>
        <w:t>不过，结果没有照顾他们，不代表他们走过的路突然消失了吧？伊角还有朋友，也还有下一次考试……我希望他能再回来。</w:t>
      </w:r>
    </w:p>
    <w:p w14:paraId="29047978">
      <w:pPr>
        <w:pStyle w:val="164"/>
      </w:pPr>
      <w:r>
        <w:rPr>
          <w:rFonts w:ascii="Calibri" w:hAnsi="Calibri" w:eastAsia="微软雅黑"/>
        </w:rPr>
        <w:t>西格莉卡</w:t>
      </w:r>
    </w:p>
    <w:p w14:paraId="5BC81144">
      <w:pPr>
        <w:pStyle w:val="165"/>
      </w:pPr>
      <w:r>
        <w:rPr>
          <w:rFonts w:ascii="Calibri" w:hAnsi="Calibri" w:eastAsia="微软雅黑"/>
        </w:rPr>
        <w:t>要是换成我，大概也会躲起来难过很久。但等难过完了，还是得想办法把下一手落下去才行。</w:t>
      </w:r>
    </w:p>
    <w:p w14:paraId="59DE79E4">
      <w:pPr>
        <w:pStyle w:val="164"/>
      </w:pPr>
      <w:r>
        <w:rPr>
          <w:rFonts w:ascii="Calibri" w:hAnsi="Calibri" w:eastAsia="微软雅黑"/>
        </w:rPr>
        <w:t>玩家</w:t>
      </w:r>
    </w:p>
    <w:p w14:paraId="44CAA755">
      <w:pPr>
        <w:pStyle w:val="165"/>
      </w:pPr>
      <w:r>
        <w:rPr>
          <w:rFonts w:ascii="Calibri" w:hAnsi="Calibri" w:eastAsia="微软雅黑"/>
        </w:rPr>
        <w:t>把彩虹豆豆跳跳糖递给西格莉卡</w:t>
      </w:r>
    </w:p>
    <w:p w14:paraId="1A75AC5F">
      <w:pPr>
        <w:pStyle w:val="164"/>
      </w:pPr>
      <w:r>
        <w:rPr>
          <w:rFonts w:ascii="Calibri" w:hAnsi="Calibri" w:eastAsia="微软雅黑"/>
        </w:rPr>
        <w:t>西格莉卡</w:t>
      </w:r>
    </w:p>
    <w:p w14:paraId="665663AE">
      <w:pPr>
        <w:pStyle w:val="165"/>
      </w:pPr>
      <w:r>
        <w:rPr>
          <w:rFonts w:ascii="Calibri" w:hAnsi="Calibri" w:eastAsia="微软雅黑"/>
        </w:rPr>
        <w:t>这个糖的颜色也太夸张了吧？唔……不过看起来很适合读完一段故事以后换换心情。</w:t>
      </w:r>
    </w:p>
    <w:p w14:paraId="009A0CBA">
      <w:pPr>
        <w:pStyle w:val="164"/>
      </w:pPr>
      <w:r>
        <w:rPr>
          <w:rFonts w:ascii="Calibri" w:hAnsi="Calibri" w:eastAsia="微软雅黑"/>
        </w:rPr>
        <w:t>旁白</w:t>
      </w:r>
    </w:p>
    <w:p w14:paraId="18136F09">
      <w:pPr>
        <w:pStyle w:val="166"/>
      </w:pPr>
      <w:r>
        <w:rPr>
          <w:rFonts w:ascii="Calibri" w:hAnsi="Calibri" w:eastAsia="微软雅黑"/>
        </w:rPr>
        <w:t>西格莉卡把糖果放入口中。细碎的噼啪声才响了几下，她便猛地捂住嘴，肩膀也跟着抖了一下。</w:t>
      </w:r>
    </w:p>
    <w:p w14:paraId="3B372DC4">
      <w:pPr>
        <w:pStyle w:val="164"/>
      </w:pPr>
      <w:r>
        <w:rPr>
          <w:rFonts w:ascii="Calibri" w:hAnsi="Calibri" w:eastAsia="微软雅黑"/>
        </w:rPr>
        <w:t>西格莉卡</w:t>
      </w:r>
    </w:p>
    <w:p w14:paraId="0D076670">
      <w:pPr>
        <w:pStyle w:val="165"/>
      </w:pPr>
      <w:r>
        <w:rPr>
          <w:rFonts w:ascii="Calibri" w:hAnsi="Calibri" w:eastAsia="微软雅黑"/>
        </w:rPr>
        <w:t>嗝……怎么会一直打嗝……{username}，今天的棋先欠着！我、我去问问陆医生这种情况该怎么办！</w:t>
      </w:r>
    </w:p>
    <w:p w14:paraId="19493100">
      <w:pPr>
        <w:pStyle w:val="164"/>
      </w:pPr>
      <w:r>
        <w:rPr>
          <w:rFonts w:ascii="Calibri" w:hAnsi="Calibri" w:eastAsia="微软雅黑"/>
        </w:rPr>
        <w:t>旁白</w:t>
      </w:r>
    </w:p>
    <w:p w14:paraId="44C80A7F">
      <w:pPr>
        <w:pStyle w:val="166"/>
      </w:pPr>
      <w:r>
        <w:rPr>
          <w:rFonts w:ascii="Calibri" w:hAnsi="Calibri" w:eastAsia="微软雅黑"/>
        </w:rPr>
        <w:t>西格莉卡抱起漫画，打着嗝匆匆离开了活动室。看来在恢复以前，暂时不能找她出战了。</w:t>
      </w:r>
    </w:p>
    <w:p w14:paraId="7BD2C1E3">
      <w:pPr>
        <w:spacing w:before="160" w:after="160"/>
      </w:pPr>
    </w:p>
    <w:p w14:paraId="1302F16C">
      <w:pPr>
        <w:pStyle w:val="164"/>
      </w:pPr>
      <w:r>
        <w:rPr>
          <w:rFonts w:ascii="Calibri" w:hAnsi="Calibri" w:eastAsia="微软雅黑"/>
        </w:rPr>
        <w:t>旁白</w:t>
      </w:r>
    </w:p>
    <w:p w14:paraId="230F51E6">
      <w:pPr>
        <w:pStyle w:val="166"/>
      </w:pPr>
      <w:r>
        <w:rPr>
          <w:rFonts w:ascii="Calibri" w:hAnsi="Calibri" w:eastAsia="微软雅黑"/>
        </w:rPr>
        <w:t>窗外已经彻底暗了下来，西格莉卡却像完全忘记了时间。她把一张棋谱临摹在练习纸上，在收官处画了一个小小的星号。</w:t>
      </w:r>
    </w:p>
    <w:p w14:paraId="130AB5B5">
      <w:pPr>
        <w:pStyle w:val="164"/>
      </w:pPr>
      <w:r>
        <w:rPr>
          <w:rFonts w:ascii="Calibri" w:hAnsi="Calibri" w:eastAsia="微软雅黑"/>
        </w:rPr>
        <w:t>西格莉卡</w:t>
      </w:r>
    </w:p>
    <w:p w14:paraId="22BEA185">
      <w:pPr>
        <w:pStyle w:val="165"/>
      </w:pPr>
      <w:r>
        <w:rPr>
          <w:rFonts w:ascii="Calibri" w:hAnsi="Calibri" w:eastAsia="微软雅黑"/>
        </w:rPr>
        <w:t>佐为终于和塔矢名人下到了！两个人都追寻了那么久，这盘棋几乎就是他们各自抵达的最高处了吧。</w:t>
      </w:r>
    </w:p>
    <w:p w14:paraId="1297E612">
      <w:pPr>
        <w:pStyle w:val="164"/>
      </w:pPr>
      <w:r>
        <w:rPr>
          <w:rFonts w:ascii="Calibri" w:hAnsi="Calibri" w:eastAsia="微软雅黑"/>
        </w:rPr>
        <w:t>西格莉卡</w:t>
      </w:r>
    </w:p>
    <w:p w14:paraId="204C37AF">
      <w:pPr>
        <w:pStyle w:val="165"/>
      </w:pPr>
      <w:r>
        <w:rPr>
          <w:rFonts w:ascii="Calibri" w:hAnsi="Calibri" w:eastAsia="微软雅黑"/>
        </w:rPr>
        <w:t>可最后发现那一手后续变化的人，却是一直在旁边看棋的光。连佐为都没有看见的地方，被后来的人看见了。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E663E4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C0E6D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7E0F078D">
            <w:pPr>
              <w:pStyle w:val="168"/>
            </w:pPr>
            <w:r>
              <w:rPr>
                <w:rFonts w:ascii="Calibri" w:hAnsi="Calibri" w:eastAsia="微软雅黑"/>
              </w:rPr>
              <w:t>最强的一局也不是终点。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ABA2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569CA0B">
            <w:pPr>
              <w:pStyle w:val="168"/>
            </w:pPr>
            <w:r>
              <w:rPr>
                <w:rFonts w:ascii="Calibri" w:hAnsi="Calibri" w:eastAsia="微软雅黑"/>
              </w:rPr>
              <w:t>佐为的棋把光带到了更远的地方。</w:t>
            </w:r>
          </w:p>
        </w:tc>
      </w:tr>
    </w:tbl>
    <w:p w14:paraId="69CA06A8">
      <w:pPr>
        <w:spacing w:before="0" w:after="80"/>
      </w:pPr>
    </w:p>
    <w:p w14:paraId="4DE11E33">
      <w:pPr>
        <w:pStyle w:val="164"/>
      </w:pPr>
      <w:r>
        <w:rPr>
          <w:rFonts w:ascii="Calibri" w:hAnsi="Calibri" w:eastAsia="微软雅黑"/>
        </w:rPr>
        <w:t>西格莉卡</w:t>
      </w:r>
    </w:p>
    <w:p w14:paraId="700AD050">
      <w:pPr>
        <w:pStyle w:val="165"/>
      </w:pPr>
      <w:r>
        <w:rPr>
          <w:rFonts w:ascii="Calibri" w:hAnsi="Calibri" w:eastAsia="微软雅黑"/>
        </w:rPr>
        <w:t>对呀。也许真正重要的不是永远站在最前面，而是自己走到尽头以后，还有人能从那里继续往前看。</w:t>
      </w:r>
    </w:p>
    <w:p w14:paraId="1EB8E67B">
      <w:pPr>
        <w:pStyle w:val="164"/>
      </w:pPr>
      <w:r>
        <w:rPr>
          <w:rFonts w:ascii="Calibri" w:hAnsi="Calibri" w:eastAsia="微软雅黑"/>
        </w:rPr>
        <w:t>西格莉卡</w:t>
      </w:r>
    </w:p>
    <w:p w14:paraId="54D3B5EA">
      <w:pPr>
        <w:pStyle w:val="165"/>
      </w:pPr>
      <w:r>
        <w:rPr>
          <w:rFonts w:ascii="Calibri" w:hAnsi="Calibri" w:eastAsia="微软雅黑"/>
        </w:rPr>
        <w:t>这样想的话，“下一手”好像不只属于正在下棋的人。它也可能是上一位棋手，留给后来者的问题呢。</w:t>
      </w:r>
    </w:p>
    <w:p w14:paraId="65C646C4">
      <w:pPr>
        <w:pStyle w:val="164"/>
      </w:pPr>
      <w:r>
        <w:rPr>
          <w:rFonts w:ascii="Calibri" w:hAnsi="Calibri" w:eastAsia="微软雅黑"/>
        </w:rPr>
        <w:t>玩家</w:t>
      </w:r>
    </w:p>
    <w:p w14:paraId="272FE75F">
      <w:pPr>
        <w:pStyle w:val="165"/>
      </w:pPr>
      <w:r>
        <w:rPr>
          <w:rFonts w:ascii="Calibri" w:hAnsi="Calibri" w:eastAsia="微软雅黑"/>
        </w:rPr>
        <w:t>把彩虹豆豆跳跳糖递给西格莉卡</w:t>
      </w:r>
    </w:p>
    <w:p w14:paraId="13C33413">
      <w:pPr>
        <w:pStyle w:val="164"/>
      </w:pPr>
      <w:r>
        <w:rPr>
          <w:rFonts w:ascii="Calibri" w:hAnsi="Calibri" w:eastAsia="微软雅黑"/>
        </w:rPr>
        <w:t>西格莉卡</w:t>
      </w:r>
    </w:p>
    <w:p w14:paraId="42AF5E52">
      <w:pPr>
        <w:pStyle w:val="165"/>
      </w:pPr>
      <w:r>
        <w:rPr>
          <w:rFonts w:ascii="Calibri" w:hAnsi="Calibri" w:eastAsia="微软雅黑"/>
        </w:rPr>
        <w:t>这个糖的颜色也太夸张了吧？唔……不过看起来很适合读完一段故事以后换换心情。</w:t>
      </w:r>
    </w:p>
    <w:p w14:paraId="67A83E95">
      <w:pPr>
        <w:pStyle w:val="164"/>
      </w:pPr>
      <w:r>
        <w:rPr>
          <w:rFonts w:ascii="Calibri" w:hAnsi="Calibri" w:eastAsia="微软雅黑"/>
        </w:rPr>
        <w:t>旁白</w:t>
      </w:r>
    </w:p>
    <w:p w14:paraId="4EC93597">
      <w:pPr>
        <w:pStyle w:val="166"/>
      </w:pPr>
      <w:r>
        <w:rPr>
          <w:rFonts w:ascii="Calibri" w:hAnsi="Calibri" w:eastAsia="微软雅黑"/>
        </w:rPr>
        <w:t>西格莉卡把糖果放入口中。细碎的噼啪声才</w:t>
      </w:r>
      <w:bookmarkStart w:id="0" w:name="_GoBack"/>
      <w:bookmarkEnd w:id="0"/>
      <w:r>
        <w:rPr>
          <w:rFonts w:ascii="Calibri" w:hAnsi="Calibri" w:eastAsia="微软雅黑"/>
        </w:rPr>
        <w:t>响了几下，她便猛地捂住嘴，肩膀也跟着抖了一下。</w:t>
      </w:r>
    </w:p>
    <w:p w14:paraId="793CF55A">
      <w:pPr>
        <w:pStyle w:val="164"/>
      </w:pPr>
      <w:r>
        <w:rPr>
          <w:rFonts w:ascii="Calibri" w:hAnsi="Calibri" w:eastAsia="微软雅黑"/>
        </w:rPr>
        <w:t>西格莉卡</w:t>
      </w:r>
    </w:p>
    <w:p w14:paraId="76D82859">
      <w:pPr>
        <w:pStyle w:val="165"/>
      </w:pPr>
      <w:r>
        <w:rPr>
          <w:rFonts w:ascii="Calibri" w:hAnsi="Calibri" w:eastAsia="微软雅黑"/>
        </w:rPr>
        <w:t>嗝……怎么会一直打嗝……{username}，今天的棋先欠着！我、我去问问陆医生这种情况该怎么办！</w:t>
      </w:r>
    </w:p>
    <w:p w14:paraId="2A9690AC">
      <w:pPr>
        <w:pStyle w:val="164"/>
      </w:pPr>
      <w:r>
        <w:rPr>
          <w:rFonts w:ascii="Calibri" w:hAnsi="Calibri" w:eastAsia="微软雅黑"/>
        </w:rPr>
        <w:t>旁白</w:t>
      </w:r>
    </w:p>
    <w:p w14:paraId="5BFC92D1">
      <w:pPr>
        <w:pStyle w:val="166"/>
      </w:pPr>
      <w:r>
        <w:rPr>
          <w:rFonts w:ascii="Calibri" w:hAnsi="Calibri" w:eastAsia="微软雅黑"/>
        </w:rPr>
        <w:t>西格莉卡抱起漫画，打着嗝匆匆离开了活动室。看来在恢复以前，暂时不能找她出战了。</w:t>
      </w:r>
    </w:p>
    <w:p w14:paraId="04497E5D">
      <w:pPr>
        <w:spacing w:before="160" w:after="160"/>
      </w:pPr>
    </w:p>
    <w:p w14:paraId="2B4729C4">
      <w:pPr>
        <w:pStyle w:val="164"/>
      </w:pPr>
      <w:r>
        <w:rPr>
          <w:rFonts w:ascii="Calibri" w:hAnsi="Calibri" w:eastAsia="微软雅黑"/>
        </w:rPr>
        <w:t>旁白</w:t>
      </w:r>
    </w:p>
    <w:p w14:paraId="37E04F4B">
      <w:pPr>
        <w:pStyle w:val="166"/>
      </w:pPr>
      <w:r>
        <w:rPr>
          <w:rFonts w:ascii="Calibri" w:hAnsi="Calibri" w:eastAsia="微软雅黑"/>
        </w:rPr>
        <w:t>桌上散着几张被揉皱又重新压平的纸巾。西格莉卡合上漫画，沉默了好一会儿，才慢慢开口。</w:t>
      </w:r>
    </w:p>
    <w:p w14:paraId="07FF3A15">
      <w:pPr>
        <w:pStyle w:val="164"/>
      </w:pPr>
      <w:r>
        <w:rPr>
          <w:rFonts w:ascii="Calibri" w:hAnsi="Calibri" w:eastAsia="微软雅黑"/>
        </w:rPr>
        <w:t>西格莉卡</w:t>
      </w:r>
    </w:p>
    <w:p w14:paraId="231D97C0">
      <w:pPr>
        <w:pStyle w:val="165"/>
      </w:pPr>
      <w:r>
        <w:rPr>
          <w:rFonts w:ascii="Calibri" w:hAnsi="Calibri" w:eastAsia="微软雅黑"/>
        </w:rPr>
        <w:t>佐为真的消失了。光跑了那么多地方，翻遍棋院和旧棋盘，也没有办法让他回来。</w:t>
      </w:r>
    </w:p>
    <w:p w14:paraId="2A55C056">
      <w:pPr>
        <w:pStyle w:val="164"/>
      </w:pPr>
      <w:r>
        <w:rPr>
          <w:rFonts w:ascii="Calibri" w:hAnsi="Calibri" w:eastAsia="微软雅黑"/>
        </w:rPr>
        <w:t>西格莉卡</w:t>
      </w:r>
    </w:p>
    <w:p w14:paraId="2CDDD887">
      <w:pPr>
        <w:pStyle w:val="165"/>
      </w:pPr>
      <w:r>
        <w:rPr>
          <w:rFonts w:ascii="Calibri" w:hAnsi="Calibri" w:eastAsia="微软雅黑"/>
        </w:rPr>
        <w:t>所以光不再下棋，我好像也能理解。只要不碰棋盘，就不用一次次在自己的棋里想起那个已经不在的人。</w:t>
      </w:r>
    </w:p>
    <w:p w14:paraId="10B60809">
      <w:pPr>
        <w:pStyle w:val="164"/>
      </w:pPr>
      <w:r>
        <w:rPr>
          <w:rFonts w:ascii="Calibri" w:hAnsi="Calibri" w:eastAsia="微软雅黑"/>
        </w:rPr>
        <w:t>西格莉卡</w:t>
      </w:r>
    </w:p>
    <w:p w14:paraId="4254A0C9">
      <w:pPr>
        <w:pStyle w:val="165"/>
      </w:pPr>
      <w:r>
        <w:rPr>
          <w:rFonts w:ascii="Calibri" w:hAnsi="Calibri" w:eastAsia="微软雅黑"/>
        </w:rPr>
        <w:t>可偏偏是伊角回来了。那个曾经因为定段失败而离开的人，带着重新学会的棋回来，请光把当初没能好好结束的那一局下完。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A598B2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9B116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37D4628">
            <w:pPr>
              <w:pStyle w:val="168"/>
            </w:pPr>
            <w:r>
              <w:rPr>
                <w:rFonts w:ascii="Calibri" w:hAnsi="Calibri" w:eastAsia="微软雅黑"/>
              </w:rPr>
              <w:t>然后光在自己的棋里找到了佐为。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A8344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246C1A45">
            <w:pPr>
              <w:pStyle w:val="168"/>
            </w:pPr>
            <w:r>
              <w:rPr>
                <w:rFonts w:ascii="Calibri" w:hAnsi="Calibri" w:eastAsia="微软雅黑"/>
              </w:rPr>
              <w:t>让他重新落子的，也是曾经失败过的人。</w:t>
            </w:r>
          </w:p>
        </w:tc>
      </w:tr>
    </w:tbl>
    <w:p w14:paraId="0948FF29">
      <w:pPr>
        <w:spacing w:before="0" w:after="80"/>
      </w:pPr>
    </w:p>
    <w:p w14:paraId="21DDB915">
      <w:pPr>
        <w:pStyle w:val="164"/>
      </w:pPr>
      <w:r>
        <w:rPr>
          <w:rFonts w:ascii="Calibri" w:hAnsi="Calibri" w:eastAsia="微软雅黑"/>
        </w:rPr>
        <w:t>西格莉卡</w:t>
      </w:r>
    </w:p>
    <w:p w14:paraId="6158C9F2">
      <w:pPr>
        <w:pStyle w:val="165"/>
      </w:pPr>
      <w:r>
        <w:rPr>
          <w:rFonts w:ascii="Calibri" w:hAnsi="Calibri" w:eastAsia="微软雅黑"/>
        </w:rPr>
        <w:t>嗯。失去的人不会原样回来，可一起走过的路已经改变了留下的人。只要光还在下棋，佐为教给他的那些东西就还在继续。</w:t>
      </w:r>
    </w:p>
    <w:p w14:paraId="6A31F6FB">
      <w:pPr>
        <w:pStyle w:val="164"/>
      </w:pPr>
      <w:r>
        <w:rPr>
          <w:rFonts w:ascii="Calibri" w:hAnsi="Calibri" w:eastAsia="微软雅黑"/>
        </w:rPr>
        <w:t>西格莉卡</w:t>
      </w:r>
    </w:p>
    <w:p w14:paraId="7887EC46">
      <w:pPr>
        <w:pStyle w:val="165"/>
      </w:pPr>
      <w:r>
        <w:rPr>
          <w:rFonts w:ascii="Calibri" w:hAnsi="Calibri" w:eastAsia="微软雅黑"/>
        </w:rPr>
        <w:t>塔矢亮后来也从光的棋里看见了两个人的痕迹……但那已经不再是借来的棋了。那是光自己选择继续下出来的棋。</w:t>
      </w:r>
    </w:p>
    <w:p w14:paraId="3DDA9495">
      <w:pPr>
        <w:pStyle w:val="164"/>
      </w:pPr>
      <w:r>
        <w:rPr>
          <w:rFonts w:ascii="Calibri" w:hAnsi="Calibri" w:eastAsia="微软雅黑"/>
        </w:rPr>
        <w:t>玩家</w:t>
      </w:r>
    </w:p>
    <w:p w14:paraId="6729B239">
      <w:pPr>
        <w:pStyle w:val="165"/>
      </w:pPr>
      <w:r>
        <w:rPr>
          <w:rFonts w:ascii="Calibri" w:hAnsi="Calibri" w:eastAsia="微软雅黑"/>
        </w:rPr>
        <w:t>把彩虹豆豆跳跳糖递给西格莉卡</w:t>
      </w:r>
    </w:p>
    <w:p w14:paraId="174D1C6F">
      <w:pPr>
        <w:pStyle w:val="164"/>
      </w:pPr>
      <w:r>
        <w:rPr>
          <w:rFonts w:ascii="Calibri" w:hAnsi="Calibri" w:eastAsia="微软雅黑"/>
        </w:rPr>
        <w:t>西格莉卡</w:t>
      </w:r>
    </w:p>
    <w:p w14:paraId="42164A27">
      <w:pPr>
        <w:pStyle w:val="165"/>
      </w:pPr>
      <w:r>
        <w:rPr>
          <w:rFonts w:ascii="Calibri" w:hAnsi="Calibri" w:eastAsia="微软雅黑"/>
        </w:rPr>
        <w:t>这个糖的颜色也太夸张了吧？唔……不过看起来很适合读完一段故事以后换换心情。</w:t>
      </w:r>
    </w:p>
    <w:p w14:paraId="77E2229C">
      <w:pPr>
        <w:pStyle w:val="164"/>
      </w:pPr>
      <w:r>
        <w:rPr>
          <w:rFonts w:ascii="Calibri" w:hAnsi="Calibri" w:eastAsia="微软雅黑"/>
        </w:rPr>
        <w:t>旁白</w:t>
      </w:r>
    </w:p>
    <w:p w14:paraId="7751793E">
      <w:pPr>
        <w:pStyle w:val="166"/>
      </w:pPr>
      <w:r>
        <w:rPr>
          <w:rFonts w:ascii="Calibri" w:hAnsi="Calibri" w:eastAsia="微软雅黑"/>
        </w:rPr>
        <w:t>西格莉卡把糖果放入口中。细碎的噼啪声才响了几下，她便猛地捂住嘴，肩膀也跟着抖了一下。</w:t>
      </w:r>
    </w:p>
    <w:p w14:paraId="362A0D23">
      <w:pPr>
        <w:pStyle w:val="164"/>
      </w:pPr>
      <w:r>
        <w:rPr>
          <w:rFonts w:ascii="Calibri" w:hAnsi="Calibri" w:eastAsia="微软雅黑"/>
        </w:rPr>
        <w:t>西格莉卡</w:t>
      </w:r>
    </w:p>
    <w:p w14:paraId="6B5B9DCA">
      <w:pPr>
        <w:pStyle w:val="165"/>
      </w:pPr>
      <w:r>
        <w:rPr>
          <w:rFonts w:ascii="Calibri" w:hAnsi="Calibri" w:eastAsia="微软雅黑"/>
        </w:rPr>
        <w:t>嗝……怎么会一直打嗝……{username}，今天的棋先欠着！我、我去问问陆医生这种情况该怎么办！</w:t>
      </w:r>
    </w:p>
    <w:p w14:paraId="4A712F2E">
      <w:pPr>
        <w:pStyle w:val="164"/>
      </w:pPr>
      <w:r>
        <w:rPr>
          <w:rFonts w:ascii="Calibri" w:hAnsi="Calibri" w:eastAsia="微软雅黑"/>
        </w:rPr>
        <w:t>旁白</w:t>
      </w:r>
    </w:p>
    <w:p w14:paraId="680A7A23">
      <w:pPr>
        <w:pStyle w:val="166"/>
      </w:pPr>
      <w:r>
        <w:rPr>
          <w:rFonts w:ascii="Calibri" w:hAnsi="Calibri" w:eastAsia="微软雅黑"/>
        </w:rPr>
        <w:t>西格莉卡抱起漫画，打着嗝匆匆离开了活动室。看来在恢复以前，暂时不能找她出战了。</w:t>
      </w:r>
    </w:p>
    <w:p w14:paraId="5559EBFD">
      <w:pPr>
        <w:spacing w:before="160" w:after="160"/>
      </w:pPr>
    </w:p>
    <w:p w14:paraId="1ECDD2A3">
      <w:pPr>
        <w:pStyle w:val="164"/>
      </w:pPr>
      <w:r>
        <w:rPr>
          <w:rFonts w:ascii="Calibri" w:hAnsi="Calibri" w:eastAsia="微软雅黑"/>
        </w:rPr>
        <w:t>旁白</w:t>
      </w:r>
    </w:p>
    <w:p w14:paraId="65CAB9F8">
      <w:pPr>
        <w:pStyle w:val="166"/>
      </w:pPr>
      <w:r>
        <w:rPr>
          <w:rFonts w:ascii="Calibri" w:hAnsi="Calibri" w:eastAsia="微软雅黑"/>
        </w:rPr>
        <w:t>西格莉卡把新的一卷漫画举得高高的，封面上夹着三枚分别写有“进藤光”“塔矢亮”和“社清春”的书签。</w:t>
      </w:r>
    </w:p>
    <w:p w14:paraId="067E8D36">
      <w:pPr>
        <w:pStyle w:val="164"/>
      </w:pPr>
      <w:r>
        <w:rPr>
          <w:rFonts w:ascii="Calibri" w:hAnsi="Calibri" w:eastAsia="微软雅黑"/>
        </w:rPr>
        <w:t>西格莉卡</w:t>
      </w:r>
    </w:p>
    <w:p w14:paraId="4B6D5C49">
      <w:pPr>
        <w:pStyle w:val="165"/>
      </w:pPr>
      <w:r>
        <w:rPr>
          <w:rFonts w:ascii="Calibri" w:hAnsi="Calibri" w:eastAsia="微软雅黑"/>
        </w:rPr>
        <w:t>日本青年队终于选出来了！光和塔矢亮不再只是互相追赶的对手，这一次还要作为同一支队伍去面对中国队和韩国队。</w:t>
      </w:r>
    </w:p>
    <w:p w14:paraId="3A590034">
      <w:pPr>
        <w:pStyle w:val="164"/>
      </w:pPr>
      <w:r>
        <w:rPr>
          <w:rFonts w:ascii="Calibri" w:hAnsi="Calibri" w:eastAsia="微软雅黑"/>
        </w:rPr>
        <w:t>西格莉卡</w:t>
      </w:r>
    </w:p>
    <w:p w14:paraId="0CF5F133">
      <w:pPr>
        <w:pStyle w:val="165"/>
      </w:pPr>
      <w:r>
        <w:rPr>
          <w:rFonts w:ascii="Calibri" w:hAnsi="Calibri" w:eastAsia="微软雅黑"/>
        </w:rPr>
        <w:t>而且其他队伍也全是很厉害的年轻棋手。有人早就成名，有人第一次站到这样的赛场上……光看名单就觉得比赛一定会很精彩。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DA87F7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3C5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271F6B02">
            <w:pPr>
              <w:pStyle w:val="168"/>
            </w:pPr>
            <w:r>
              <w:rPr>
                <w:rFonts w:ascii="Calibri" w:hAnsi="Calibri" w:eastAsia="微软雅黑"/>
              </w:rPr>
              <w:t>你还没看到正式比赛吧？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18085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2F97F0B9">
            <w:pPr>
              <w:pStyle w:val="168"/>
            </w:pPr>
            <w:r>
              <w:rPr>
                <w:rFonts w:ascii="Calibri" w:hAnsi="Calibri" w:eastAsia="微软雅黑"/>
              </w:rPr>
              <w:t>所以最后哪一队会赢？</w:t>
            </w:r>
          </w:p>
        </w:tc>
      </w:tr>
    </w:tbl>
    <w:p w14:paraId="4C14D58F">
      <w:pPr>
        <w:spacing w:before="0" w:after="80"/>
      </w:pPr>
    </w:p>
    <w:p w14:paraId="39E2480C">
      <w:pPr>
        <w:pStyle w:val="164"/>
      </w:pPr>
      <w:r>
        <w:rPr>
          <w:rFonts w:ascii="Calibri" w:hAnsi="Calibri" w:eastAsia="微软雅黑"/>
        </w:rPr>
        <w:t>西格莉卡</w:t>
      </w:r>
    </w:p>
    <w:p w14:paraId="6294E3F1">
      <w:pPr>
        <w:pStyle w:val="165"/>
      </w:pPr>
      <w:r>
        <w:rPr>
          <w:rFonts w:ascii="Calibri" w:hAnsi="Calibri" w:eastAsia="微软雅黑"/>
        </w:rPr>
        <w:t>还没有！我刚看到北斗杯要正式开始。最关键的部分当然要留到大家都安静的时候，再一口气读完嘛。</w:t>
      </w:r>
    </w:p>
    <w:p w14:paraId="2224499A">
      <w:pPr>
        <w:pStyle w:val="164"/>
      </w:pPr>
      <w:r>
        <w:rPr>
          <w:rFonts w:ascii="Calibri" w:hAnsi="Calibri" w:eastAsia="微软雅黑"/>
        </w:rPr>
        <w:t>西格莉卡</w:t>
      </w:r>
    </w:p>
    <w:p w14:paraId="5D4E3723">
      <w:pPr>
        <w:pStyle w:val="165"/>
      </w:pPr>
      <w:r>
        <w:rPr>
          <w:rFonts w:ascii="Calibri" w:hAnsi="Calibri" w:eastAsia="微软雅黑"/>
        </w:rPr>
        <w:t>嘿嘿，我已经开始期待了。光走了那么远，这次一定能让更多人看见属于他自己的棋吧。</w:t>
      </w:r>
    </w:p>
    <w:p w14:paraId="5BB89FDD">
      <w:pPr>
        <w:pStyle w:val="164"/>
      </w:pPr>
      <w:r>
        <w:rPr>
          <w:rFonts w:ascii="Calibri" w:hAnsi="Calibri" w:eastAsia="微软雅黑"/>
        </w:rPr>
        <w:t>玩家</w:t>
      </w:r>
    </w:p>
    <w:p w14:paraId="698CA584">
      <w:pPr>
        <w:pStyle w:val="165"/>
      </w:pPr>
      <w:r>
        <w:rPr>
          <w:rFonts w:ascii="Calibri" w:hAnsi="Calibri" w:eastAsia="微软雅黑"/>
        </w:rPr>
        <w:t>把彩虹豆豆跳跳糖递给西格莉卡</w:t>
      </w:r>
    </w:p>
    <w:p w14:paraId="79CFE46A">
      <w:pPr>
        <w:pStyle w:val="164"/>
      </w:pPr>
      <w:r>
        <w:rPr>
          <w:rFonts w:ascii="Calibri" w:hAnsi="Calibri" w:eastAsia="微软雅黑"/>
        </w:rPr>
        <w:t>西格莉卡</w:t>
      </w:r>
    </w:p>
    <w:p w14:paraId="2F9F6FA6">
      <w:pPr>
        <w:pStyle w:val="165"/>
      </w:pPr>
      <w:r>
        <w:rPr>
          <w:rFonts w:ascii="Calibri" w:hAnsi="Calibri" w:eastAsia="微软雅黑"/>
        </w:rPr>
        <w:t>这个糖的颜色也太夸张了吧？唔……不过看起来很适合读完一段故事以后换换心情。</w:t>
      </w:r>
    </w:p>
    <w:p w14:paraId="5CF1B77A">
      <w:pPr>
        <w:pStyle w:val="164"/>
      </w:pPr>
      <w:r>
        <w:rPr>
          <w:rFonts w:ascii="Calibri" w:hAnsi="Calibri" w:eastAsia="微软雅黑"/>
        </w:rPr>
        <w:t>旁白</w:t>
      </w:r>
    </w:p>
    <w:p w14:paraId="1EE5C0FC">
      <w:pPr>
        <w:pStyle w:val="166"/>
      </w:pPr>
      <w:r>
        <w:rPr>
          <w:rFonts w:ascii="Calibri" w:hAnsi="Calibri" w:eastAsia="微软雅黑"/>
        </w:rPr>
        <w:t>西格莉卡把糖果放入口中。细碎的噼啪声才响了几下，她便猛地捂住嘴，肩膀也跟着抖了一下。</w:t>
      </w:r>
    </w:p>
    <w:p w14:paraId="03600391">
      <w:pPr>
        <w:pStyle w:val="164"/>
      </w:pPr>
      <w:r>
        <w:rPr>
          <w:rFonts w:ascii="Calibri" w:hAnsi="Calibri" w:eastAsia="微软雅黑"/>
        </w:rPr>
        <w:t>西格莉卡</w:t>
      </w:r>
    </w:p>
    <w:p w14:paraId="2BA01F92">
      <w:pPr>
        <w:pStyle w:val="165"/>
      </w:pPr>
      <w:r>
        <w:rPr>
          <w:rFonts w:ascii="Calibri" w:hAnsi="Calibri" w:eastAsia="微软雅黑"/>
        </w:rPr>
        <w:t>嗝……怎么会一直打嗝……{username}，今天的棋先欠着！我、我去问问陆医生这种情况该怎么办！</w:t>
      </w:r>
    </w:p>
    <w:p w14:paraId="0C119E95">
      <w:pPr>
        <w:pStyle w:val="164"/>
      </w:pPr>
      <w:r>
        <w:rPr>
          <w:rFonts w:ascii="Calibri" w:hAnsi="Calibri" w:eastAsia="微软雅黑"/>
        </w:rPr>
        <w:t>旁白</w:t>
      </w:r>
    </w:p>
    <w:p w14:paraId="6C49C922">
      <w:pPr>
        <w:pStyle w:val="166"/>
      </w:pPr>
      <w:r>
        <w:rPr>
          <w:rFonts w:ascii="Calibri" w:hAnsi="Calibri" w:eastAsia="微软雅黑"/>
        </w:rPr>
        <w:t>西格莉卡抱起漫画，打着嗝匆匆离开了活动室。看来在恢复以前，暂时不能找她出战了。</w:t>
      </w:r>
    </w:p>
    <w:p w14:paraId="315E0740">
      <w:r>
        <w:br w:type="page"/>
      </w:r>
    </w:p>
    <w:p w14:paraId="37628FD1">
      <w:pPr>
        <w:pStyle w:val="164"/>
      </w:pPr>
      <w:r>
        <w:rPr>
          <w:rFonts w:ascii="Calibri" w:hAnsi="Calibri" w:eastAsia="微软雅黑"/>
        </w:rPr>
        <w:t>旁白</w:t>
      </w:r>
    </w:p>
    <w:p w14:paraId="02072F2C">
      <w:pPr>
        <w:pStyle w:val="166"/>
      </w:pPr>
      <w:r>
        <w:rPr>
          <w:rFonts w:ascii="Calibri" w:hAnsi="Calibri" w:eastAsia="微软雅黑"/>
        </w:rPr>
        <w:t>傍晚的活动室只开着桌边的一盏灯。达妮娅趴在远处的沙发扶手上打盹，西格莉卡则坐在棋盘前，手边放着已经合上的最后一卷漫画。</w:t>
      </w:r>
    </w:p>
    <w:p w14:paraId="7CFEA3F0">
      <w:pPr>
        <w:pStyle w:val="164"/>
      </w:pPr>
      <w:r>
        <w:rPr>
          <w:rFonts w:ascii="Calibri" w:hAnsi="Calibri" w:eastAsia="微软雅黑"/>
        </w:rPr>
        <w:t>西格莉卡</w:t>
      </w:r>
    </w:p>
    <w:p w14:paraId="7B6EC073">
      <w:pPr>
        <w:pStyle w:val="165"/>
      </w:pPr>
      <w:r>
        <w:rPr>
          <w:rFonts w:ascii="Calibri" w:hAnsi="Calibri" w:eastAsia="微软雅黑"/>
        </w:rPr>
        <w:t>我看完了。北斗杯……日本队最后输给了中国队，也输给了韩国队。</w:t>
      </w:r>
    </w:p>
    <w:p w14:paraId="3EACF2C7">
      <w:pPr>
        <w:pStyle w:val="164"/>
      </w:pPr>
      <w:r>
        <w:rPr>
          <w:rFonts w:ascii="Calibri" w:hAnsi="Calibri" w:eastAsia="微软雅黑"/>
        </w:rPr>
        <w:t>西格莉卡</w:t>
      </w:r>
    </w:p>
    <w:p w14:paraId="4FE50C0A">
      <w:pPr>
        <w:pStyle w:val="165"/>
      </w:pPr>
      <w:r>
        <w:rPr>
          <w:rFonts w:ascii="Calibri" w:hAnsi="Calibri" w:eastAsia="微软雅黑"/>
        </w:rPr>
        <w:t>进藤光两盘都拼到了最后，却一盘也没有赢下来。故事没有安排一个“终于战胜所有强敌”的结局，甚至连一点安慰性质的胜利都没有。</w:t>
      </w:r>
    </w:p>
    <w:p w14:paraId="458B8925">
      <w:pPr>
        <w:pStyle w:val="164"/>
      </w:pPr>
      <w:r>
        <w:rPr>
          <w:rFonts w:ascii="Calibri" w:hAnsi="Calibri" w:eastAsia="微软雅黑"/>
        </w:rPr>
        <w:t>西格莉卡</w:t>
      </w:r>
    </w:p>
    <w:p w14:paraId="648D9331">
      <w:pPr>
        <w:pStyle w:val="165"/>
      </w:pPr>
      <w:r>
        <w:rPr>
          <w:rFonts w:ascii="Calibri" w:hAnsi="Calibri" w:eastAsia="微软雅黑"/>
        </w:rPr>
        <w:t>原来竭尽全力，也可能一个想要的结果都拿不到啊……</w:t>
      </w:r>
    </w:p>
    <w:p w14:paraId="5363A149">
      <w:pPr>
        <w:pStyle w:val="164"/>
      </w:pPr>
      <w:r>
        <w:rPr>
          <w:rFonts w:ascii="Calibri" w:hAnsi="Calibri" w:eastAsia="微软雅黑"/>
        </w:rPr>
        <w:t>西格莉卡</w:t>
      </w:r>
    </w:p>
    <w:p w14:paraId="11562307">
      <w:pPr>
        <w:pStyle w:val="165"/>
      </w:pPr>
      <w:r>
        <w:rPr>
          <w:rFonts w:ascii="Calibri" w:hAnsi="Calibri" w:eastAsia="微软雅黑"/>
        </w:rPr>
        <w:t>啊，不过我不是说这些努力没有意义！只是……定段赛那几段，还有最后的北斗杯，读完以后心里会有点堵得慌。</w:t>
      </w:r>
    </w:p>
    <w:p w14:paraId="59222E54">
      <w:pPr>
        <w:pStyle w:val="164"/>
      </w:pPr>
      <w:r>
        <w:rPr>
          <w:rFonts w:ascii="Calibri" w:hAnsi="Calibri" w:eastAsia="微软雅黑"/>
        </w:rPr>
        <w:t>玩家</w:t>
      </w:r>
    </w:p>
    <w:p w14:paraId="651D76FD">
      <w:pPr>
        <w:pStyle w:val="165"/>
      </w:pPr>
      <w:r>
        <w:rPr>
          <w:rFonts w:ascii="Calibri" w:hAnsi="Calibri" w:eastAsia="微软雅黑"/>
        </w:rPr>
        <w:t>把第八颗彩虹豆豆跳跳糖递给西格莉卡</w:t>
      </w:r>
    </w:p>
    <w:p w14:paraId="66700056">
      <w:pPr>
        <w:pStyle w:val="164"/>
      </w:pPr>
      <w:r>
        <w:rPr>
          <w:rFonts w:ascii="Calibri" w:hAnsi="Calibri" w:eastAsia="微软雅黑"/>
        </w:rPr>
        <w:t>西格莉卡</w:t>
      </w:r>
    </w:p>
    <w:p w14:paraId="3BB08345">
      <w:pPr>
        <w:pStyle w:val="165"/>
      </w:pPr>
      <w:r>
        <w:rPr>
          <w:rFonts w:ascii="Calibri" w:hAnsi="Calibri" w:eastAsia="微软雅黑"/>
        </w:rPr>
        <w:t>谢谢。正好需要一点能让人打起精神的甜味……希望这次不要再打嗝了。</w:t>
      </w:r>
    </w:p>
    <w:p w14:paraId="46E3F19F">
      <w:pPr>
        <w:pStyle w:val="164"/>
      </w:pPr>
      <w:r>
        <w:rPr>
          <w:rFonts w:ascii="Calibri" w:hAnsi="Calibri" w:eastAsia="微软雅黑"/>
        </w:rPr>
        <w:t>旁白</w:t>
      </w:r>
    </w:p>
    <w:p w14:paraId="5E72C0BD">
      <w:pPr>
        <w:pStyle w:val="166"/>
      </w:pPr>
      <w:r>
        <w:rPr>
          <w:rFonts w:ascii="Calibri" w:hAnsi="Calibri" w:eastAsia="微软雅黑"/>
        </w:rPr>
        <w:t>糖果在她齿间发出细碎的噼啪声。</w:t>
      </w:r>
    </w:p>
    <w:p w14:paraId="12A1923B">
      <w:pPr>
        <w:pStyle w:val="166"/>
      </w:pPr>
      <w:r>
        <w:rPr>
          <w:rFonts w:ascii="Calibri" w:hAnsi="Calibri" w:eastAsia="微软雅黑"/>
        </w:rPr>
        <w:t>啪。</w:t>
      </w:r>
    </w:p>
    <w:p w14:paraId="75F99F19">
      <w:pPr>
        <w:pStyle w:val="166"/>
      </w:pPr>
      <w:r>
        <w:rPr>
          <w:rFonts w:ascii="Calibri" w:hAnsi="Calibri" w:eastAsia="微软雅黑"/>
        </w:rPr>
        <w:t>啪。</w:t>
      </w:r>
    </w:p>
    <w:p w14:paraId="06F4472F">
      <w:pPr>
        <w:pStyle w:val="166"/>
      </w:pPr>
      <w:r>
        <w:rPr>
          <w:rFonts w:ascii="Calibri" w:hAnsi="Calibri" w:eastAsia="微软雅黑"/>
        </w:rPr>
        <w:t>那声音渐渐失去了糖果应有的轻快，变得沉重、空旷，像一颗颗棋子落在看不见的棋盘上。</w:t>
      </w:r>
    </w:p>
    <w:p w14:paraId="36A1FCCB">
      <w:pPr>
        <w:pStyle w:val="164"/>
      </w:pPr>
      <w:r>
        <w:rPr>
          <w:rFonts w:ascii="Calibri" w:hAnsi="Calibri" w:eastAsia="微软雅黑"/>
        </w:rPr>
        <w:t>旁白</w:t>
      </w:r>
    </w:p>
    <w:p w14:paraId="2E1CD94E">
      <w:pPr>
        <w:pStyle w:val="166"/>
      </w:pPr>
      <w:r>
        <w:rPr>
          <w:rFonts w:ascii="Calibri" w:hAnsi="Calibri" w:eastAsia="微软雅黑"/>
        </w:rPr>
        <w:t>灯光从西格莉卡身后晕开。你想扶住桌沿，指尖却没有触到熟悉的木纹。活动室里的颜色正在缓慢褪去。</w:t>
      </w:r>
    </w:p>
    <w:p w14:paraId="033068E5">
      <w:pPr>
        <w:pStyle w:val="164"/>
      </w:pPr>
      <w:r>
        <w:rPr>
          <w:rFonts w:ascii="Calibri" w:hAnsi="Calibri" w:eastAsia="微软雅黑"/>
        </w:rPr>
        <w:t>西格莉卡</w:t>
      </w:r>
    </w:p>
    <w:p w14:paraId="06E4E44B">
      <w:pPr>
        <w:pStyle w:val="165"/>
      </w:pPr>
      <w:r>
        <w:rPr>
          <w:rFonts w:ascii="Calibri" w:hAnsi="Calibri" w:eastAsia="微软雅黑"/>
        </w:rPr>
        <w:t>{username}，你有没有想过……如果进藤光一开始没有遇见佐为，塔矢亮还会那样追着他吗？</w:t>
      </w:r>
    </w:p>
    <w:p w14:paraId="72AF82E6">
      <w:pPr>
        <w:pStyle w:val="164"/>
      </w:pPr>
      <w:r>
        <w:rPr>
          <w:rFonts w:ascii="Calibri" w:hAnsi="Calibri" w:eastAsia="微软雅黑"/>
        </w:rPr>
        <w:t>西格莉卡</w:t>
      </w:r>
    </w:p>
    <w:p w14:paraId="27159DD3">
      <w:pPr>
        <w:pStyle w:val="165"/>
      </w:pPr>
      <w:r>
        <w:rPr>
          <w:rFonts w:ascii="Calibri" w:hAnsi="Calibri" w:eastAsia="微软雅黑"/>
        </w:rPr>
        <w:t>别人期待的，究竟是“这个人”，还是他们想象中那个永远不会失败、永远足够优秀的影子？</w:t>
      </w:r>
    </w:p>
    <w:p w14:paraId="7A962A00">
      <w:pPr>
        <w:pStyle w:val="164"/>
      </w:pPr>
      <w:r>
        <w:rPr>
          <w:rFonts w:ascii="Calibri" w:hAnsi="Calibri" w:eastAsia="微软雅黑"/>
        </w:rPr>
        <w:t>西格莉卡</w:t>
      </w:r>
    </w:p>
    <w:p w14:paraId="5846BDDE">
      <w:pPr>
        <w:pStyle w:val="165"/>
      </w:pPr>
      <w:r>
        <w:rPr>
          <w:rFonts w:ascii="Calibri" w:hAnsi="Calibri" w:eastAsia="微软雅黑"/>
        </w:rPr>
        <w:t>伊角和本田也努力了很久。可没有得到那几个名额，就只能留在门外。努力并没有把所有人带到同一个地方。</w:t>
      </w:r>
    </w:p>
    <w:p w14:paraId="0BB571AF">
      <w:pPr>
        <w:pStyle w:val="164"/>
      </w:pPr>
      <w:r>
        <w:rPr>
          <w:rFonts w:ascii="Calibri" w:hAnsi="Calibri" w:eastAsia="微软雅黑"/>
        </w:rPr>
        <w:t>西格莉卡</w:t>
      </w:r>
    </w:p>
    <w:p w14:paraId="63CA3C37">
      <w:pPr>
        <w:pStyle w:val="165"/>
      </w:pPr>
      <w:r>
        <w:rPr>
          <w:rFonts w:ascii="Calibri" w:hAnsi="Calibri" w:eastAsia="微软雅黑"/>
        </w:rPr>
        <w:t>所有人都会追问最强的 sai 是谁，会讨论塔矢名人和高永夏……可那些一次次落选、连名字都没有被记住的人呢？</w:t>
      </w:r>
    </w:p>
    <w:p w14:paraId="4CA9A21D">
      <w:pPr>
        <w:pStyle w:val="164"/>
      </w:pPr>
      <w:r>
        <w:rPr>
          <w:rFonts w:ascii="Calibri" w:hAnsi="Calibri" w:eastAsia="微软雅黑"/>
        </w:rPr>
        <w:t>西格莉卡</w:t>
      </w:r>
    </w:p>
    <w:p w14:paraId="3FF07732">
      <w:pPr>
        <w:pStyle w:val="165"/>
      </w:pPr>
      <w:r>
        <w:rPr>
          <w:rFonts w:ascii="Calibri" w:hAnsi="Calibri" w:eastAsia="微软雅黑"/>
        </w:rPr>
        <w:t>最后留下来的，还是谁赢了，谁输了。棋谱可以记住每一手，旁观的人却只需要看一眼结果。</w:t>
      </w:r>
    </w:p>
    <w:p w14:paraId="7A742AE8">
      <w:pPr>
        <w:pStyle w:val="164"/>
      </w:pPr>
      <w:r>
        <w:rPr>
          <w:rFonts w:ascii="Calibri" w:hAnsi="Calibri" w:eastAsia="微软雅黑"/>
        </w:rPr>
        <w:t>西格莉卡？</w:t>
      </w:r>
    </w:p>
    <w:p w14:paraId="241852A7">
      <w:pPr>
        <w:pStyle w:val="165"/>
      </w:pPr>
      <w:r>
        <w:rPr>
          <w:rFonts w:ascii="Calibri" w:hAnsi="Calibri" w:eastAsia="微软雅黑"/>
        </w:rPr>
        <w:t>所以，不去期待就不会害怕辜负；不去追赶就不会看见天赋的差距；不站上赛场，就不会被一次结果否定此前的一切。</w:t>
      </w:r>
    </w:p>
    <w:p w14:paraId="32F5A7B9">
      <w:pPr>
        <w:pStyle w:val="164"/>
      </w:pPr>
      <w:r>
        <w:rPr>
          <w:rFonts w:ascii="Calibri" w:hAnsi="Calibri" w:eastAsia="微软雅黑"/>
        </w:rPr>
        <w:t>西格莉卡？</w:t>
      </w:r>
    </w:p>
    <w:p w14:paraId="2016070B">
      <w:pPr>
        <w:pStyle w:val="165"/>
      </w:pPr>
      <w:r>
        <w:rPr>
          <w:rFonts w:ascii="Calibri" w:hAnsi="Calibri" w:eastAsia="微软雅黑"/>
        </w:rPr>
        <w:t>闭上眼睛，不去想；捂住耳朵，不去听；从棋盘前离开，便再也不用知道自己究竟能走到哪里。</w:t>
      </w:r>
    </w:p>
    <w:p w14:paraId="40755F76">
      <w:pPr>
        <w:pStyle w:val="164"/>
      </w:pPr>
      <w:r>
        <w:rPr>
          <w:rFonts w:ascii="Calibri" w:hAnsi="Calibri" w:eastAsia="微软雅黑"/>
        </w:rPr>
        <w:t>西格莉卡？</w:t>
      </w:r>
    </w:p>
    <w:p w14:paraId="693D909D">
      <w:pPr>
        <w:pStyle w:val="165"/>
      </w:pPr>
      <w:r>
        <w:rPr>
          <w:rFonts w:ascii="Calibri" w:hAnsi="Calibri" w:eastAsia="微软雅黑"/>
        </w:rPr>
        <w:t>只要不落子，就永远不会输。不是吗？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65DF21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F8614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79E4A85A">
            <w:pPr>
              <w:pStyle w:val="168"/>
            </w:pPr>
            <w:r>
              <w:rPr>
                <w:rFonts w:ascii="Calibri" w:hAnsi="Calibri" w:eastAsia="微软雅黑"/>
              </w:rPr>
              <w:t>不是。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3DC7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3D45C46">
            <w:pPr>
              <w:pStyle w:val="168"/>
            </w:pPr>
            <w:r>
              <w:rPr>
                <w:rFonts w:ascii="Calibri" w:hAnsi="Calibri" w:eastAsia="微软雅黑"/>
              </w:rPr>
              <w:t>至少我要先把这一手落下。</w:t>
            </w:r>
          </w:p>
        </w:tc>
      </w:tr>
    </w:tbl>
    <w:p w14:paraId="04001A43">
      <w:pPr>
        <w:spacing w:before="0" w:after="80"/>
      </w:pPr>
    </w:p>
    <w:p w14:paraId="58DF9C0B">
      <w:pPr>
        <w:pStyle w:val="164"/>
      </w:pPr>
      <w:r>
        <w:rPr>
          <w:rFonts w:ascii="Calibri" w:hAnsi="Calibri" w:eastAsia="微软雅黑"/>
        </w:rPr>
        <w:t>西格莉卡？</w:t>
      </w:r>
    </w:p>
    <w:p w14:paraId="04B125CA">
      <w:pPr>
        <w:pStyle w:val="165"/>
      </w:pPr>
      <w:r>
        <w:rPr>
          <w:rFonts w:ascii="Calibri" w:hAnsi="Calibri" w:eastAsia="微软雅黑"/>
        </w:rPr>
        <w:t>那就来证明吧。</w:t>
      </w:r>
    </w:p>
    <w:p w14:paraId="56C30112">
      <w:pPr>
        <w:pStyle w:val="164"/>
      </w:pPr>
      <w:r>
        <w:rPr>
          <w:rFonts w:ascii="Calibri" w:hAnsi="Calibri" w:eastAsia="微软雅黑"/>
        </w:rPr>
        <w:t>西格莉卡？</w:t>
      </w:r>
    </w:p>
    <w:p w14:paraId="60C70A2C">
      <w:pPr>
        <w:pStyle w:val="165"/>
      </w:pPr>
      <w:r>
        <w:rPr>
          <w:rFonts w:ascii="Calibri" w:hAnsi="Calibri" w:eastAsia="微软雅黑"/>
        </w:rPr>
        <w:t>在这张只承认胜负的棋盘上，让我看看你所相信的东西，能不能带你走到最后。</w:t>
      </w:r>
    </w:p>
    <w:p w14:paraId="05775EAB">
      <w:pPr>
        <w:pStyle w:val="164"/>
      </w:pPr>
      <w:r>
        <w:rPr>
          <w:rFonts w:ascii="Calibri" w:hAnsi="Calibri" w:eastAsia="微软雅黑"/>
        </w:rPr>
        <w:t>旁白</w:t>
      </w:r>
    </w:p>
    <w:p w14:paraId="48274E98">
      <w:pPr>
        <w:pStyle w:val="166"/>
      </w:pPr>
      <w:r>
        <w:rPr>
          <w:rFonts w:ascii="Calibri" w:hAnsi="Calibri" w:eastAsia="微软雅黑"/>
        </w:rPr>
        <w:t>她身后的黑暗向两侧裂开。一张棋盘浮现在你们之间，唯一保留颜色的，是通往决战的猩红入口。</w:t>
      </w:r>
    </w:p>
    <w:p w14:paraId="6CBDA684">
      <w:pPr>
        <w:pStyle w:val="164"/>
      </w:pPr>
      <w:r>
        <w:rPr>
          <w:rFonts w:ascii="Calibri" w:hAnsi="Calibri" w:eastAsia="微软雅黑"/>
        </w:rPr>
        <w:t>西格莉卡？</w:t>
      </w:r>
    </w:p>
    <w:p w14:paraId="17482AD6">
      <w:pPr>
        <w:pStyle w:val="165"/>
      </w:pPr>
      <w:r>
        <w:rPr>
          <w:rFonts w:ascii="Calibri" w:hAnsi="Calibri" w:eastAsia="微软雅黑"/>
        </w:rPr>
        <w:t>那么，让你看看才能的差距吧。</w:t>
      </w:r>
    </w:p>
    <w:p w14:paraId="05AD87FC">
      <w:r>
        <w:br w:type="page"/>
      </w:r>
    </w:p>
    <w:p w14:paraId="5FAA30A0">
      <w:pPr>
        <w:pStyle w:val="164"/>
      </w:pPr>
      <w:r>
        <w:rPr>
          <w:rFonts w:ascii="Calibri" w:hAnsi="Calibri" w:eastAsia="微软雅黑"/>
        </w:rPr>
        <w:t>旁白</w:t>
      </w:r>
    </w:p>
    <w:p w14:paraId="0CD16638">
      <w:pPr>
        <w:pStyle w:val="166"/>
      </w:pPr>
      <w:r>
        <w:rPr>
          <w:rFonts w:ascii="Calibri" w:hAnsi="Calibri" w:eastAsia="微软雅黑"/>
        </w:rPr>
        <w:t>最后一颗棋子落下后，棋盘上的数字停止变化。</w:t>
      </w:r>
    </w:p>
    <w:p w14:paraId="451C173E">
      <w:pPr>
        <w:pStyle w:val="166"/>
      </w:pPr>
      <w:r>
        <w:rPr>
          <w:rFonts w:ascii="Calibri" w:hAnsi="Calibri" w:eastAsia="微软雅黑"/>
        </w:rPr>
        <w:t>你输了。</w:t>
      </w:r>
    </w:p>
    <w:p w14:paraId="389A5E32">
      <w:pPr>
        <w:pStyle w:val="166"/>
      </w:pPr>
      <w:r>
        <w:rPr>
          <w:rFonts w:ascii="Calibri" w:hAnsi="Calibri" w:eastAsia="微软雅黑"/>
        </w:rPr>
        <w:t>西格莉卡？没有笑，也没有庆祝。她只是安静地看完结果，像在等待一个早已知道的答案。</w:t>
      </w:r>
    </w:p>
    <w:p w14:paraId="0A1133AC">
      <w:pPr>
        <w:pStyle w:val="164"/>
      </w:pPr>
      <w:r>
        <w:rPr>
          <w:rFonts w:ascii="Calibri" w:hAnsi="Calibri" w:eastAsia="微软雅黑"/>
        </w:rPr>
        <w:t>西格莉卡？</w:t>
      </w:r>
    </w:p>
    <w:p w14:paraId="76A3D9CD">
      <w:pPr>
        <w:pStyle w:val="165"/>
      </w:pPr>
      <w:r>
        <w:rPr>
          <w:rFonts w:ascii="Calibri" w:hAnsi="Calibri" w:eastAsia="微软雅黑"/>
        </w:rPr>
        <w:t>不用难过。你已经认真想过每一手，也坚持到了最后。只是这些都没有改变结果。</w:t>
      </w:r>
    </w:p>
    <w:p w14:paraId="11F1401A">
      <w:pPr>
        <w:pStyle w:val="164"/>
      </w:pPr>
      <w:r>
        <w:rPr>
          <w:rFonts w:ascii="Calibri" w:hAnsi="Calibri" w:eastAsia="微软雅黑"/>
        </w:rPr>
        <w:t>西格莉卡？</w:t>
      </w:r>
    </w:p>
    <w:p w14:paraId="5AC81311">
      <w:pPr>
        <w:pStyle w:val="165"/>
      </w:pPr>
      <w:r>
        <w:rPr>
          <w:rFonts w:ascii="Calibri" w:hAnsi="Calibri" w:eastAsia="微软雅黑"/>
        </w:rPr>
        <w:t>你走进来，是因为有人在等你证明自己。可当你没有做到，那份期待立刻就会变成一句——“为什么你还是不够好？”</w:t>
      </w:r>
    </w:p>
    <w:p w14:paraId="71185759">
      <w:pPr>
        <w:pStyle w:val="164"/>
      </w:pPr>
      <w:r>
        <w:rPr>
          <w:rFonts w:ascii="Calibri" w:hAnsi="Calibri" w:eastAsia="微软雅黑"/>
        </w:rPr>
        <w:t>西格莉卡？</w:t>
      </w:r>
    </w:p>
    <w:p w14:paraId="5E517C29">
      <w:pPr>
        <w:pStyle w:val="165"/>
      </w:pPr>
      <w:r>
        <w:rPr>
          <w:rFonts w:ascii="Calibri" w:hAnsi="Calibri" w:eastAsia="微软雅黑"/>
        </w:rPr>
        <w:t>别人甚至不必责怪你。你会替他们责怪自己，会反复寻找是哪一手不够聪明、哪一天还不够努力。</w:t>
      </w:r>
    </w:p>
    <w:p w14:paraId="2C72CCC1">
      <w:pPr>
        <w:pStyle w:val="164"/>
      </w:pPr>
      <w:r>
        <w:rPr>
          <w:rFonts w:ascii="Calibri" w:hAnsi="Calibri" w:eastAsia="微软雅黑"/>
        </w:rPr>
        <w:t>西格莉卡？</w:t>
      </w:r>
    </w:p>
    <w:p w14:paraId="38988299">
      <w:pPr>
        <w:pStyle w:val="165"/>
      </w:pPr>
      <w:r>
        <w:rPr>
          <w:rFonts w:ascii="Calibri" w:hAnsi="Calibri" w:eastAsia="微软雅黑"/>
        </w:rPr>
        <w:t>然后你会发现，有些差距不是多坐一会儿、多下几盘就一定能够追上的。付出相同的时间，也不会抵达相同的地方。</w:t>
      </w:r>
    </w:p>
    <w:p w14:paraId="593FFAB1">
      <w:pPr>
        <w:pStyle w:val="164"/>
      </w:pPr>
      <w:r>
        <w:rPr>
          <w:rFonts w:ascii="Calibri" w:hAnsi="Calibri" w:eastAsia="微软雅黑"/>
        </w:rPr>
        <w:t>西格莉卡？</w:t>
      </w:r>
    </w:p>
    <w:p w14:paraId="3B581CA8">
      <w:pPr>
        <w:pStyle w:val="165"/>
      </w:pPr>
      <w:r>
        <w:rPr>
          <w:rFonts w:ascii="Calibri" w:hAnsi="Calibri" w:eastAsia="微软雅黑"/>
        </w:rPr>
        <w:t>人们会记住赢下这局的人。至于你曾经怎样犹豫、怎样坚持、怎样差一点找到正确的变化——那是败者才需要珍惜的东西。</w:t>
      </w:r>
    </w:p>
    <w:p w14:paraId="01E7F8DB">
      <w:pPr>
        <w:pStyle w:val="164"/>
      </w:pPr>
      <w:r>
        <w:rPr>
          <w:rFonts w:ascii="Calibri" w:hAnsi="Calibri" w:eastAsia="微软雅黑"/>
        </w:rPr>
        <w:t>西格莉卡？</w:t>
      </w:r>
    </w:p>
    <w:p w14:paraId="25146885">
      <w:pPr>
        <w:pStyle w:val="165"/>
      </w:pPr>
      <w:r>
        <w:rPr>
          <w:rFonts w:ascii="Calibri" w:hAnsi="Calibri" w:eastAsia="微软雅黑"/>
        </w:rPr>
        <w:t>定段赛不会因为伊角过去的努力多给他一个名额，北斗杯也不会因为进藤光已经拼尽全力，替日本队改写比分。</w:t>
      </w:r>
    </w:p>
    <w:p w14:paraId="0998563F">
      <w:pPr>
        <w:pStyle w:val="164"/>
      </w:pPr>
      <w:r>
        <w:rPr>
          <w:rFonts w:ascii="Calibri" w:hAnsi="Calibri" w:eastAsia="微软雅黑"/>
        </w:rPr>
        <w:t>西格莉卡？</w:t>
      </w:r>
    </w:p>
    <w:p w14:paraId="11640431">
      <w:pPr>
        <w:pStyle w:val="165"/>
      </w:pPr>
      <w:r>
        <w:rPr>
          <w:rFonts w:ascii="Calibri" w:hAnsi="Calibri" w:eastAsia="微软雅黑"/>
        </w:rPr>
        <w:t>竞技最诚实的地方，也正是它最残酷的地方。它只问这一次谁赢了，不负责安慰那些已经把一切都放上去的人。</w:t>
      </w:r>
    </w:p>
    <w:p w14:paraId="62FBCBF8">
      <w:pPr>
        <w:pStyle w:val="164"/>
      </w:pPr>
      <w:r>
        <w:rPr>
          <w:rFonts w:ascii="Calibri" w:hAnsi="Calibri" w:eastAsia="微软雅黑"/>
        </w:rPr>
        <w:t>旁白</w:t>
      </w:r>
    </w:p>
    <w:p w14:paraId="3B26E4AB">
      <w:pPr>
        <w:pStyle w:val="166"/>
      </w:pPr>
      <w:r>
        <w:rPr>
          <w:rFonts w:ascii="Calibri" w:hAnsi="Calibri" w:eastAsia="微软雅黑"/>
        </w:rPr>
        <w:t>你想开口。喉咙里却像塞满了冰冷的棋子，一个字也发不出来。</w:t>
      </w:r>
    </w:p>
    <w:p w14:paraId="6075558A">
      <w:pPr>
        <w:pStyle w:val="164"/>
      </w:pPr>
      <w:r>
        <w:rPr>
          <w:rFonts w:ascii="Calibri" w:hAnsi="Calibri" w:eastAsia="微软雅黑"/>
        </w:rPr>
        <w:t>西格莉卡？</w:t>
      </w:r>
    </w:p>
    <w:p w14:paraId="5DDF5BE9">
      <w:pPr>
        <w:pStyle w:val="165"/>
      </w:pPr>
      <w:r>
        <w:rPr>
          <w:rFonts w:ascii="Calibri" w:hAnsi="Calibri" w:eastAsia="微软雅黑"/>
        </w:rPr>
        <w:t>所以，停在这里就好。以后不要再回应谁的期待，不要再追赶比自己强的人，也不要再把自己交给一次结果审判。</w:t>
      </w:r>
    </w:p>
    <w:p w14:paraId="7CD618EB">
      <w:pPr>
        <w:pStyle w:val="164"/>
      </w:pPr>
      <w:r>
        <w:rPr>
          <w:rFonts w:ascii="Calibri" w:hAnsi="Calibri" w:eastAsia="微软雅黑"/>
        </w:rPr>
        <w:t>西格莉卡？</w:t>
      </w:r>
    </w:p>
    <w:p w14:paraId="1BCB2688">
      <w:pPr>
        <w:pStyle w:val="165"/>
      </w:pPr>
      <w:r>
        <w:rPr>
          <w:rFonts w:ascii="Calibri" w:hAnsi="Calibri" w:eastAsia="微软雅黑"/>
        </w:rPr>
        <w:t>不去想，不去听，不去看，也不去做……确实会轻松很多。</w:t>
      </w:r>
    </w:p>
    <w:p w14:paraId="7E506DE2">
      <w:pPr>
        <w:pStyle w:val="164"/>
      </w:pPr>
      <w:r>
        <w:rPr>
          <w:rFonts w:ascii="Calibri" w:hAnsi="Calibri" w:eastAsia="微软雅黑"/>
        </w:rPr>
        <w:t>旁白</w:t>
      </w:r>
    </w:p>
    <w:p w14:paraId="35BFA77D">
      <w:pPr>
        <w:pStyle w:val="166"/>
      </w:pPr>
      <w:r>
        <w:rPr>
          <w:rFonts w:ascii="Calibri" w:hAnsi="Calibri" w:eastAsia="微软雅黑"/>
        </w:rPr>
        <w:t>她的声音越来越远。棋盘上的线条逐渐融成一片灰白，连你自己的手也开始变得模糊。</w:t>
      </w:r>
    </w:p>
    <w:p w14:paraId="3244B436">
      <w:pPr>
        <w:pStyle w:val="164"/>
      </w:pPr>
      <w:r>
        <w:rPr>
          <w:rFonts w:ascii="Calibri" w:hAnsi="Calibri" w:eastAsia="微软雅黑"/>
        </w:rPr>
        <w:t>旁白</w:t>
      </w:r>
    </w:p>
    <w:p w14:paraId="7C5253BE">
      <w:pPr>
        <w:pStyle w:val="166"/>
      </w:pPr>
      <w:r>
        <w:rPr>
          <w:rFonts w:ascii="Calibri" w:hAnsi="Calibri" w:eastAsia="微软雅黑"/>
        </w:rPr>
        <w:t>在彻底失去意识以前，你最后看见的，是那盘已经结束、再也无法修改的棋。</w:t>
      </w:r>
    </w:p>
    <w:p w14:paraId="6634C5FA">
      <w:pPr>
        <w:pStyle w:val="164"/>
      </w:pPr>
      <w:r>
        <w:rPr>
          <w:rFonts w:ascii="Calibri" w:hAnsi="Calibri" w:eastAsia="微软雅黑"/>
        </w:rPr>
        <w:t>西格莉卡</w:t>
      </w:r>
    </w:p>
    <w:p w14:paraId="0FB96AEA">
      <w:pPr>
        <w:pStyle w:val="165"/>
      </w:pPr>
      <w:r>
        <w:rPr>
          <w:rFonts w:ascii="Calibri" w:hAnsi="Calibri" w:eastAsia="微软雅黑"/>
        </w:rPr>
        <w:t>{username}？{username}！醒醒，你能听见我说话吗？</w:t>
      </w:r>
    </w:p>
    <w:p w14:paraId="4B14764F">
      <w:pPr>
        <w:pStyle w:val="164"/>
      </w:pPr>
      <w:r>
        <w:rPr>
          <w:rFonts w:ascii="Calibri" w:hAnsi="Calibri" w:eastAsia="微软雅黑"/>
        </w:rPr>
        <w:t>旁白</w:t>
      </w:r>
    </w:p>
    <w:p w14:paraId="2B00C80E">
      <w:pPr>
        <w:pStyle w:val="166"/>
      </w:pPr>
      <w:r>
        <w:rPr>
          <w:rFonts w:ascii="Calibri" w:hAnsi="Calibri" w:eastAsia="微软雅黑"/>
        </w:rPr>
        <w:t>你猛地抬起头。额头下压着一本摊开的棋谱，窗外的夕阳仍停在原来的位置。西格莉卡扶着桌沿，达妮娅则抱着水杯站在她身后。</w:t>
      </w:r>
    </w:p>
    <w:p w14:paraId="73B0679B">
      <w:pPr>
        <w:pStyle w:val="164"/>
      </w:pPr>
      <w:r>
        <w:rPr>
          <w:rFonts w:ascii="Calibri" w:hAnsi="Calibri" w:eastAsia="微软雅黑"/>
        </w:rPr>
        <w:t>西格莉卡</w:t>
      </w:r>
    </w:p>
    <w:p w14:paraId="7CF2F08D">
      <w:pPr>
        <w:pStyle w:val="165"/>
      </w:pPr>
      <w:r>
        <w:rPr>
          <w:rFonts w:ascii="Calibri" w:hAnsi="Calibri" w:eastAsia="微软雅黑"/>
        </w:rPr>
        <w:t>你刚才突然就趴下去了，怎么叫都没反应。是不是低血糖了？要不要我陪你去找陆医生？</w:t>
      </w:r>
    </w:p>
    <w:p w14:paraId="48F8EAD8">
      <w:pPr>
        <w:pStyle w:val="164"/>
      </w:pPr>
      <w:r>
        <w:rPr>
          <w:rFonts w:ascii="Calibri" w:hAnsi="Calibri" w:eastAsia="微软雅黑"/>
        </w:rPr>
        <w:t>达妮娅</w:t>
      </w:r>
    </w:p>
    <w:p w14:paraId="55927574">
      <w:pPr>
        <w:pStyle w:val="165"/>
      </w:pPr>
      <w:r>
        <w:rPr>
          <w:rFonts w:ascii="Calibri" w:hAnsi="Calibri" w:eastAsia="微软雅黑"/>
        </w:rPr>
        <w:t>我看更像是昨晚又通宵了吧。能在西西说话的时候睡得这么沉，也算一种不得了的本事。</w:t>
      </w:r>
    </w:p>
    <w:p w14:paraId="57D1607F">
      <w:pPr>
        <w:pStyle w:val="164"/>
      </w:pPr>
      <w:r>
        <w:rPr>
          <w:rFonts w:ascii="Calibri" w:hAnsi="Calibri" w:eastAsia="微软雅黑"/>
        </w:rPr>
        <w:t>玩家</w:t>
      </w:r>
    </w:p>
    <w:p w14:paraId="7359E441">
      <w:pPr>
        <w:pStyle w:val="165"/>
      </w:pPr>
      <w:r>
        <w:rPr>
          <w:rFonts w:ascii="Calibri" w:hAnsi="Calibri" w:eastAsia="微软雅黑"/>
        </w:rPr>
        <w:t>我没事……只是有点累。</w:t>
      </w:r>
    </w:p>
    <w:p w14:paraId="0BB28448">
      <w:pPr>
        <w:pStyle w:val="164"/>
      </w:pPr>
      <w:r>
        <w:rPr>
          <w:rFonts w:ascii="Calibri" w:hAnsi="Calibri" w:eastAsia="微软雅黑"/>
        </w:rPr>
        <w:t>西格莉卡</w:t>
      </w:r>
    </w:p>
    <w:p w14:paraId="090AA42E">
      <w:pPr>
        <w:pStyle w:val="165"/>
      </w:pPr>
      <w:r>
        <w:rPr>
          <w:rFonts w:ascii="Calibri" w:hAnsi="Calibri" w:eastAsia="微软雅黑"/>
        </w:rPr>
        <w:t>真的没事吗？至少先喝点水吧。今天就不要勉强自己下棋了。</w:t>
      </w:r>
    </w:p>
    <w:p w14:paraId="10B575C6">
      <w:pPr>
        <w:pStyle w:val="164"/>
      </w:pPr>
      <w:r>
        <w:rPr>
          <w:rFonts w:ascii="Calibri" w:hAnsi="Calibri" w:eastAsia="微软雅黑"/>
        </w:rPr>
        <w:t>达妮娅</w:t>
      </w:r>
    </w:p>
    <w:p w14:paraId="1463AB16">
      <w:pPr>
        <w:pStyle w:val="165"/>
      </w:pPr>
      <w:r>
        <w:rPr>
          <w:rFonts w:ascii="Calibri" w:hAnsi="Calibri" w:eastAsia="微软雅黑"/>
        </w:rPr>
        <w:t>嗯，难得同意西西一次。再晕过去的话，负责把你搬去医务室的人可不是我。</w:t>
      </w:r>
    </w:p>
    <w:p w14:paraId="77ECA313">
      <w:pPr>
        <w:pStyle w:val="164"/>
      </w:pPr>
      <w:r>
        <w:rPr>
          <w:rFonts w:ascii="Calibri" w:hAnsi="Calibri" w:eastAsia="微软雅黑"/>
        </w:rPr>
        <w:t>旁白</w:t>
      </w:r>
    </w:p>
    <w:p w14:paraId="00E495AE">
      <w:pPr>
        <w:pStyle w:val="166"/>
      </w:pPr>
      <w:r>
        <w:rPr>
          <w:rFonts w:ascii="Calibri" w:hAnsi="Calibri" w:eastAsia="微软雅黑"/>
        </w:rPr>
        <w:t>你接过水杯，没有再看桌边的棋盘。</w:t>
      </w:r>
    </w:p>
    <w:p w14:paraId="261A014C">
      <w:pPr>
        <w:pStyle w:val="166"/>
      </w:pPr>
      <w:r>
        <w:rPr>
          <w:rFonts w:ascii="Calibri" w:hAnsi="Calibri" w:eastAsia="微软雅黑"/>
        </w:rPr>
        <w:t>刚才的一切似乎只是一个过分漫长的梦。可那句“只要不落子，就永远不会输”，仍像一颗没有被提走的棋，安静地留在心里。</w:t>
      </w:r>
    </w:p>
    <w:p w14:paraId="3388561B">
      <w:r>
        <w:br w:type="page"/>
      </w:r>
    </w:p>
    <w:p w14:paraId="5CBD6DD7">
      <w:pPr>
        <w:pStyle w:val="164"/>
      </w:pPr>
      <w:r>
        <w:rPr>
          <w:rFonts w:ascii="Calibri" w:hAnsi="Calibri" w:eastAsia="微软雅黑"/>
        </w:rPr>
        <w:t>旁白</w:t>
      </w:r>
    </w:p>
    <w:p w14:paraId="0ABFA077">
      <w:pPr>
        <w:pStyle w:val="166"/>
      </w:pPr>
      <w:r>
        <w:rPr>
          <w:rFonts w:ascii="Calibri" w:hAnsi="Calibri" w:eastAsia="微软雅黑"/>
        </w:rPr>
        <w:t>最后的胜负已经确定。</w:t>
      </w:r>
    </w:p>
    <w:p w14:paraId="42EFDABC">
      <w:pPr>
        <w:pStyle w:val="166"/>
      </w:pPr>
      <w:r>
        <w:rPr>
          <w:rFonts w:ascii="Calibri" w:hAnsi="Calibri" w:eastAsia="微软雅黑"/>
        </w:rPr>
        <w:t>你赢了。</w:t>
      </w:r>
    </w:p>
    <w:p w14:paraId="5E414300">
      <w:pPr>
        <w:pStyle w:val="166"/>
      </w:pPr>
      <w:r>
        <w:rPr>
          <w:rFonts w:ascii="Calibri" w:hAnsi="Calibri" w:eastAsia="微软雅黑"/>
        </w:rPr>
        <w:t>西格莉卡？站在棋盘另一侧，像是忽然失去了支撑身体的力气。她慢慢坐下，目光仍停留在已经结束的棋局上。</w:t>
      </w:r>
    </w:p>
    <w:p w14:paraId="31916ADE">
      <w:pPr>
        <w:pStyle w:val="164"/>
      </w:pPr>
      <w:r>
        <w:rPr>
          <w:rFonts w:ascii="Calibri" w:hAnsi="Calibri" w:eastAsia="微软雅黑"/>
        </w:rPr>
        <w:t>西格莉卡？</w:t>
      </w:r>
    </w:p>
    <w:p w14:paraId="7B30202F">
      <w:pPr>
        <w:pStyle w:val="165"/>
      </w:pPr>
      <w:r>
        <w:rPr>
          <w:rFonts w:ascii="Calibri" w:hAnsi="Calibri" w:eastAsia="微软雅黑"/>
        </w:rPr>
        <w:t>然后呢？</w:t>
      </w:r>
    </w:p>
    <w:p w14:paraId="2FDEA4FF">
      <w:pPr>
        <w:pStyle w:val="164"/>
      </w:pPr>
      <w:r>
        <w:rPr>
          <w:rFonts w:ascii="Calibri" w:hAnsi="Calibri" w:eastAsia="微软雅黑"/>
        </w:rPr>
        <w:t>西格莉卡？</w:t>
      </w:r>
    </w:p>
    <w:p w14:paraId="0BE15009">
      <w:pPr>
        <w:pStyle w:val="165"/>
      </w:pPr>
      <w:r>
        <w:rPr>
          <w:rFonts w:ascii="Calibri" w:hAnsi="Calibri" w:eastAsia="微软雅黑"/>
        </w:rPr>
        <w:t>你赢了我，可伊角依然经历过那次失败，进藤光依然输掉了北斗杯的两盘棋。人们依然追逐强者，天赋的差距也没有消失。</w:t>
      </w:r>
    </w:p>
    <w:p w14:paraId="650E9892">
      <w:pPr>
        <w:pStyle w:val="164"/>
      </w:pPr>
      <w:r>
        <w:rPr>
          <w:rFonts w:ascii="Calibri" w:hAnsi="Calibri" w:eastAsia="微软雅黑"/>
        </w:rPr>
        <w:t>西格莉卡？</w:t>
      </w:r>
    </w:p>
    <w:p w14:paraId="525BB912">
      <w:pPr>
        <w:pStyle w:val="165"/>
      </w:pPr>
      <w:r>
        <w:rPr>
          <w:rFonts w:ascii="Calibri" w:hAnsi="Calibri" w:eastAsia="微软雅黑"/>
        </w:rPr>
        <w:t>一盘胜利什么都没有改变。你打算用什么来反驳我？</w:t>
      </w:r>
    </w:p>
    <w:p w14:paraId="708A5CBE">
      <w:pPr>
        <w:pStyle w:val="164"/>
      </w:pPr>
      <w:r>
        <w:rPr>
          <w:rFonts w:ascii="Calibri" w:hAnsi="Calibri" w:eastAsia="微软雅黑"/>
        </w:rPr>
        <w:t>西格莉卡？</w:t>
      </w:r>
    </w:p>
    <w:p w14:paraId="7DE9F07F">
      <w:pPr>
        <w:pStyle w:val="165"/>
      </w:pPr>
      <w:r>
        <w:rPr>
          <w:rFonts w:ascii="Calibri" w:hAnsi="Calibri" w:eastAsia="微软雅黑"/>
        </w:rPr>
        <w:t>当所有人都相信“你一定可以”，那就不再只是鼓励了。它会变成不允许失败的命令。只要做不到，就会怀疑真正的自己是不是令所有人失望。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F47542D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1ADE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326243D">
            <w:pPr>
              <w:pStyle w:val="168"/>
            </w:pPr>
            <w:r>
              <w:rPr>
                <w:rFonts w:ascii="Calibri" w:hAnsi="Calibri" w:eastAsia="微软雅黑"/>
              </w:rPr>
              <w:t>期待不是命令。我可以选择回应，也可以承认自己做不到。</w:t>
            </w:r>
          </w:p>
          <w:p w14:paraId="04419C98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1D6110CD">
            <w:pPr>
              <w:pStyle w:val="168"/>
            </w:pPr>
            <w:r>
              <w:rPr>
                <w:rFonts w:ascii="Calibri" w:hAnsi="Calibri" w:eastAsia="微软雅黑"/>
              </w:rPr>
              <w:t>选择……可有些期待，是因为在意那些人才舍不得放下。选择回应它们的人，还是会被压得喘不过气。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5C336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1F23872F">
            <w:pPr>
              <w:pStyle w:val="168"/>
            </w:pPr>
            <w:r>
              <w:rPr>
                <w:rFonts w:ascii="Calibri" w:hAnsi="Calibri" w:eastAsia="微软雅黑"/>
              </w:rPr>
              <w:t>就算我辜负过谁，也不能因此断定我不值得被相信。</w:t>
            </w:r>
          </w:p>
          <w:p w14:paraId="77A5FC5F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6FDC7159">
            <w:pPr>
              <w:pStyle w:val="168"/>
            </w:pPr>
            <w:r>
              <w:rPr>
                <w:rFonts w:ascii="Calibri" w:hAnsi="Calibri" w:eastAsia="微软雅黑"/>
              </w:rPr>
              <w:t>即使已经让他们失望过，你也还能这样说吗？失败不会自动让那份自责消失。</w:t>
            </w:r>
          </w:p>
        </w:tc>
      </w:tr>
    </w:tbl>
    <w:p w14:paraId="4B589690">
      <w:pPr>
        <w:spacing w:before="0" w:after="80"/>
      </w:pPr>
    </w:p>
    <w:p w14:paraId="6E1574A0">
      <w:pPr>
        <w:pStyle w:val="164"/>
      </w:pPr>
      <w:r>
        <w:rPr>
          <w:rFonts w:ascii="Calibri" w:hAnsi="Calibri" w:eastAsia="微软雅黑"/>
        </w:rPr>
        <w:t>玩家</w:t>
      </w:r>
    </w:p>
    <w:p w14:paraId="3FC3081C">
      <w:pPr>
        <w:pStyle w:val="165"/>
      </w:pPr>
      <w:r>
        <w:rPr>
          <w:rFonts w:ascii="Calibri" w:hAnsi="Calibri" w:eastAsia="微软雅黑"/>
        </w:rPr>
        <w:t>自责可以存在，但它不能替我决定以后所有的选择。</w:t>
      </w:r>
    </w:p>
    <w:p w14:paraId="3624C5D6">
      <w:pPr>
        <w:pStyle w:val="164"/>
      </w:pPr>
      <w:r>
        <w:rPr>
          <w:rFonts w:ascii="Calibri" w:hAnsi="Calibri" w:eastAsia="微软雅黑"/>
        </w:rPr>
        <w:t>西格莉卡？</w:t>
      </w:r>
    </w:p>
    <w:p w14:paraId="60DE0B36">
      <w:pPr>
        <w:pStyle w:val="165"/>
      </w:pPr>
      <w:r>
        <w:rPr>
          <w:rFonts w:ascii="Calibri" w:hAnsi="Calibri" w:eastAsia="微软雅黑"/>
        </w:rPr>
        <w:t>那天赋呢？有些人很早就能看见别人看不见的棋，有些人用尽时间也只能摸到他们曾经站过的位置。努力并不会公平地兑换成实力。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28F1CF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394C2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3A0BEEA">
            <w:pPr>
              <w:pStyle w:val="168"/>
            </w:pPr>
            <w:r>
              <w:rPr>
                <w:rFonts w:ascii="Calibri" w:hAnsi="Calibri" w:eastAsia="微软雅黑"/>
              </w:rPr>
              <w:t>努力本来就不是保证登顶的契约。</w:t>
            </w:r>
          </w:p>
          <w:p w14:paraId="22850F7C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10BF12EF">
            <w:pPr>
              <w:pStyle w:val="168"/>
            </w:pPr>
            <w:r>
              <w:rPr>
                <w:rFonts w:ascii="Calibri" w:hAnsi="Calibri" w:eastAsia="微软雅黑"/>
              </w:rPr>
              <w:t>既然没有保证，为什么还要把那么多时间交给一个可能永远无法抵达的地方？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14A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090EB7A6">
            <w:pPr>
              <w:pStyle w:val="168"/>
            </w:pPr>
            <w:r>
              <w:rPr>
                <w:rFonts w:ascii="Calibri" w:hAnsi="Calibri" w:eastAsia="微软雅黑"/>
              </w:rPr>
              <w:t>我未必能成为最强，但我会成为那个真正落下过这些棋的人。</w:t>
            </w:r>
          </w:p>
          <w:p w14:paraId="3AA9EE5A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0A454AEF">
            <w:pPr>
              <w:pStyle w:val="168"/>
            </w:pPr>
            <w:r>
              <w:rPr>
                <w:rFonts w:ascii="Calibri" w:hAnsi="Calibri" w:eastAsia="微软雅黑"/>
              </w:rPr>
              <w:t>只是“亲自做过”吗？如果永远无法成为自己仰望的那个人，这样就足够了？</w:t>
            </w:r>
          </w:p>
        </w:tc>
      </w:tr>
    </w:tbl>
    <w:p w14:paraId="39752F57">
      <w:pPr>
        <w:spacing w:before="0" w:after="80"/>
      </w:pPr>
    </w:p>
    <w:p w14:paraId="0C2D3308">
      <w:pPr>
        <w:pStyle w:val="164"/>
      </w:pPr>
      <w:r>
        <w:rPr>
          <w:rFonts w:ascii="Calibri" w:hAnsi="Calibri" w:eastAsia="微软雅黑"/>
        </w:rPr>
        <w:t>玩家</w:t>
      </w:r>
    </w:p>
    <w:p w14:paraId="07FCF956">
      <w:pPr>
        <w:pStyle w:val="165"/>
      </w:pPr>
      <w:r>
        <w:rPr>
          <w:rFonts w:ascii="Calibri" w:hAnsi="Calibri" w:eastAsia="微软雅黑"/>
        </w:rPr>
        <w:t>上限决定我能走多远，却不能替我决定这条路值不值得走。</w:t>
      </w:r>
    </w:p>
    <w:p w14:paraId="1F37CE74">
      <w:pPr>
        <w:pStyle w:val="164"/>
      </w:pPr>
      <w:r>
        <w:rPr>
          <w:rFonts w:ascii="Calibri" w:hAnsi="Calibri" w:eastAsia="微软雅黑"/>
        </w:rPr>
        <w:t>西格莉卡？</w:t>
      </w:r>
    </w:p>
    <w:p w14:paraId="76087ABA">
      <w:pPr>
        <w:pStyle w:val="165"/>
      </w:pPr>
      <w:r>
        <w:rPr>
          <w:rFonts w:ascii="Calibri" w:hAnsi="Calibri" w:eastAsia="微软雅黑"/>
        </w:rPr>
        <w:t>可这个世界只会向强者聚拢。所有人寻找 sai，追逐塔矢亮和高永夏。没有赢下来的人，只会从视线里慢慢消失。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AD5890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0852B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BD1E909">
            <w:pPr>
              <w:pStyle w:val="168"/>
            </w:pPr>
            <w:r>
              <w:rPr>
                <w:rFonts w:ascii="Calibri" w:hAnsi="Calibri" w:eastAsia="微软雅黑"/>
              </w:rPr>
              <w:t>被看见当然很好，但没被看见不等于没有发生。</w:t>
            </w:r>
          </w:p>
          <w:p w14:paraId="6A48E26C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6EA3BF73">
            <w:pPr>
              <w:pStyle w:val="168"/>
            </w:pPr>
            <w:r>
              <w:rPr>
                <w:rFonts w:ascii="Calibri" w:hAnsi="Calibri" w:eastAsia="微软雅黑"/>
              </w:rPr>
              <w:t>如果没有人记得，没有人回应，只剩自己知道……那份努力真的不会变得越来越轻吗？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CFD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948B5F5">
            <w:pPr>
              <w:pStyle w:val="168"/>
            </w:pPr>
            <w:r>
              <w:rPr>
                <w:rFonts w:ascii="Calibri" w:hAnsi="Calibri" w:eastAsia="微软雅黑"/>
              </w:rPr>
              <w:t>我不能让所有人回头，但我至少可以选择看见那些没有赢的人。</w:t>
            </w:r>
          </w:p>
          <w:p w14:paraId="7042AE5E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49C02542">
            <w:pPr>
              <w:pStyle w:val="168"/>
            </w:pPr>
            <w:r>
              <w:rPr>
                <w:rFonts w:ascii="Calibri" w:hAnsi="Calibri" w:eastAsia="微软雅黑"/>
              </w:rPr>
              <w:t>只靠一个人去看见，又能改变多少？那些被忽略的人还是不会因此得到掌声。</w:t>
            </w:r>
          </w:p>
        </w:tc>
      </w:tr>
    </w:tbl>
    <w:p w14:paraId="061799DD">
      <w:pPr>
        <w:spacing w:before="0" w:after="80"/>
      </w:pPr>
    </w:p>
    <w:p w14:paraId="157CAEC2">
      <w:pPr>
        <w:pStyle w:val="164"/>
      </w:pPr>
      <w:r>
        <w:rPr>
          <w:rFonts w:ascii="Calibri" w:hAnsi="Calibri" w:eastAsia="微软雅黑"/>
        </w:rPr>
        <w:t>玩家</w:t>
      </w:r>
    </w:p>
    <w:p w14:paraId="0365D1BC">
      <w:pPr>
        <w:pStyle w:val="165"/>
      </w:pPr>
      <w:r>
        <w:rPr>
          <w:rFonts w:ascii="Calibri" w:hAnsi="Calibri" w:eastAsia="微软雅黑"/>
        </w:rPr>
        <w:t>意义不是掌声分配的。伊角重新落下的棋，确实把进藤光带回来了。</w:t>
      </w:r>
    </w:p>
    <w:p w14:paraId="45D367A2">
      <w:pPr>
        <w:pStyle w:val="164"/>
      </w:pPr>
      <w:r>
        <w:rPr>
          <w:rFonts w:ascii="Calibri" w:hAnsi="Calibri" w:eastAsia="微软雅黑"/>
        </w:rPr>
        <w:t>西格莉卡？</w:t>
      </w:r>
    </w:p>
    <w:p w14:paraId="5C86D9E0">
      <w:pPr>
        <w:pStyle w:val="165"/>
      </w:pPr>
      <w:r>
        <w:rPr>
          <w:rFonts w:ascii="Calibri" w:hAnsi="Calibri" w:eastAsia="微软雅黑"/>
        </w:rPr>
        <w:t>但结果仍然是结果。伊角那一年没有定段，进藤光也没有替日本队赢下任何一场。竞技不会为了过程动人，就多给败者半目。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BF2E5F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0F1FB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EEAEC8E">
            <w:pPr>
              <w:pStyle w:val="168"/>
            </w:pPr>
            <w:r>
              <w:rPr>
                <w:rFonts w:ascii="Calibri" w:hAnsi="Calibri" w:eastAsia="微软雅黑"/>
              </w:rPr>
              <w:t>比分必须诚实，但它只能回答这一次谁赢了。</w:t>
            </w:r>
          </w:p>
          <w:p w14:paraId="2D87C20B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0D8750A0">
            <w:pPr>
              <w:pStyle w:val="168"/>
            </w:pPr>
            <w:r>
              <w:rPr>
                <w:rFonts w:ascii="Calibri" w:hAnsi="Calibri" w:eastAsia="微软雅黑"/>
              </w:rPr>
              <w:t>所以你愿意接受，自己可能付出一切，最后只得到一个诚实的“输”字？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243EE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234F9ED">
            <w:pPr>
              <w:pStyle w:val="168"/>
            </w:pPr>
            <w:r>
              <w:rPr>
                <w:rFonts w:ascii="Calibri" w:hAnsi="Calibri" w:eastAsia="微软雅黑"/>
              </w:rPr>
              <w:t>输掉的棋不会从棋谱里消失，走过的人也不会回到落子以前。</w:t>
            </w:r>
          </w:p>
          <w:p w14:paraId="1EDB0C0C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2EDD9935">
            <w:pPr>
              <w:pStyle w:val="168"/>
            </w:pPr>
            <w:r>
              <w:rPr>
                <w:rFonts w:ascii="Calibri" w:hAnsi="Calibri" w:eastAsia="微软雅黑"/>
              </w:rPr>
              <w:t>棋谱留下来又怎样？它不能把败局改成胜利，也不能把失去的人带回来。</w:t>
            </w:r>
          </w:p>
        </w:tc>
      </w:tr>
    </w:tbl>
    <w:p w14:paraId="2F949405">
      <w:pPr>
        <w:spacing w:before="0" w:after="80"/>
      </w:pPr>
    </w:p>
    <w:p w14:paraId="37CB734C">
      <w:pPr>
        <w:pStyle w:val="164"/>
      </w:pPr>
      <w:r>
        <w:rPr>
          <w:rFonts w:ascii="Calibri" w:hAnsi="Calibri" w:eastAsia="微软雅黑"/>
        </w:rPr>
        <w:t>玩家</w:t>
      </w:r>
    </w:p>
    <w:p w14:paraId="1111A12E">
      <w:pPr>
        <w:pStyle w:val="165"/>
      </w:pPr>
      <w:r>
        <w:rPr>
          <w:rFonts w:ascii="Calibri" w:hAnsi="Calibri" w:eastAsia="微软雅黑"/>
        </w:rPr>
        <w:t>它不需要把失败改成胜利，才有资格存在。</w:t>
      </w:r>
    </w:p>
    <w:p w14:paraId="35554F33">
      <w:pPr>
        <w:pStyle w:val="164"/>
      </w:pPr>
      <w:r>
        <w:rPr>
          <w:rFonts w:ascii="Calibri" w:hAnsi="Calibri" w:eastAsia="微软雅黑"/>
        </w:rPr>
        <w:t>西格莉卡？</w:t>
      </w:r>
    </w:p>
    <w:p w14:paraId="32345773">
      <w:pPr>
        <w:pStyle w:val="165"/>
      </w:pPr>
      <w:r>
        <w:rPr>
          <w:rFonts w:ascii="Calibri" w:hAnsi="Calibri" w:eastAsia="微软雅黑"/>
        </w:rPr>
        <w:t>……世界没有改变，差距没有消失，下一次你也可能输。既然如此，你究竟赢过了什么？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ADA008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9E80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BBF96EA">
            <w:pPr>
              <w:pStyle w:val="168"/>
            </w:pPr>
            <w:r>
              <w:rPr>
                <w:rFonts w:ascii="Calibri" w:hAnsi="Calibri" w:eastAsia="微软雅黑"/>
              </w:rPr>
              <w:t>我赢过了那个因为害怕结果，想从一开始就不落子的人。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BD70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2964FD84">
            <w:pPr>
              <w:pStyle w:val="168"/>
            </w:pPr>
            <w:r>
              <w:rPr>
                <w:rFonts w:ascii="Calibri" w:hAnsi="Calibri" w:eastAsia="微软雅黑"/>
              </w:rPr>
              <w:t>我没有赢过这个世界。我只是仍然选择坐到棋盘前。</w:t>
            </w:r>
          </w:p>
        </w:tc>
      </w:tr>
    </w:tbl>
    <w:p w14:paraId="125EF974">
      <w:pPr>
        <w:spacing w:before="0" w:after="80"/>
      </w:pPr>
    </w:p>
    <w:p w14:paraId="10DE666D">
      <w:pPr>
        <w:pStyle w:val="164"/>
      </w:pPr>
      <w:r>
        <w:rPr>
          <w:rFonts w:ascii="Calibri" w:hAnsi="Calibri" w:eastAsia="微软雅黑"/>
        </w:rPr>
        <w:t>西格莉卡？</w:t>
      </w:r>
    </w:p>
    <w:p w14:paraId="01AAD5C9">
      <w:pPr>
        <w:pStyle w:val="165"/>
      </w:pPr>
      <w:r>
        <w:rPr>
          <w:rFonts w:ascii="Calibri" w:hAnsi="Calibri" w:eastAsia="微软雅黑"/>
        </w:rPr>
        <w:t>即使下一盘还是会输？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4494E7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7DE6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7FEE1814">
            <w:pPr>
              <w:pStyle w:val="168"/>
            </w:pPr>
            <w:r>
              <w:rPr>
                <w:rFonts w:ascii="Calibri" w:hAnsi="Calibri" w:eastAsia="微软雅黑"/>
              </w:rPr>
              <w:t>那就等下一盘真正开始，再把下一手落下去。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7B952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4CF3478">
            <w:pPr>
              <w:pStyle w:val="168"/>
            </w:pPr>
            <w:r>
              <w:rPr>
                <w:rFonts w:ascii="Calibri" w:hAnsi="Calibri" w:eastAsia="微软雅黑"/>
              </w:rPr>
              <w:t>只要轮到我，我就会亲自决定这一手下在哪里。</w:t>
            </w:r>
          </w:p>
        </w:tc>
      </w:tr>
    </w:tbl>
    <w:p w14:paraId="3AAB74CB">
      <w:pPr>
        <w:spacing w:before="0" w:after="80"/>
      </w:pPr>
    </w:p>
    <w:p w14:paraId="273B74DE">
      <w:pPr>
        <w:pStyle w:val="164"/>
      </w:pPr>
      <w:r>
        <w:rPr>
          <w:rFonts w:ascii="Calibri" w:hAnsi="Calibri" w:eastAsia="微软雅黑"/>
        </w:rPr>
        <w:t>西格莉卡？</w:t>
      </w:r>
    </w:p>
    <w:p w14:paraId="1FEEAF12">
      <w:pPr>
        <w:pStyle w:val="165"/>
      </w:pPr>
      <w:r>
        <w:rPr>
          <w:rFonts w:ascii="Calibri" w:hAnsi="Calibri" w:eastAsia="微软雅黑"/>
        </w:rPr>
        <w:t>……这样啊。</w:t>
      </w:r>
    </w:p>
    <w:p w14:paraId="694EFB4D">
      <w:pPr>
        <w:pStyle w:val="164"/>
      </w:pPr>
      <w:r>
        <w:rPr>
          <w:rFonts w:ascii="Calibri" w:hAnsi="Calibri" w:eastAsia="微软雅黑"/>
        </w:rPr>
        <w:t>西格莉卡？</w:t>
      </w:r>
    </w:p>
    <w:p w14:paraId="4188D776">
      <w:pPr>
        <w:pStyle w:val="165"/>
      </w:pPr>
      <w:r>
        <w:rPr>
          <w:rFonts w:ascii="Calibri" w:hAnsi="Calibri" w:eastAsia="微软雅黑"/>
        </w:rPr>
        <w:t>我还是没有办法相信，那些残酷的事情会因此变好。</w:t>
      </w:r>
    </w:p>
    <w:p w14:paraId="0F937BD4">
      <w:pPr>
        <w:pStyle w:val="164"/>
      </w:pPr>
      <w:r>
        <w:rPr>
          <w:rFonts w:ascii="Calibri" w:hAnsi="Calibri" w:eastAsia="微软雅黑"/>
        </w:rPr>
        <w:t>西格莉卡？</w:t>
      </w:r>
    </w:p>
    <w:p w14:paraId="7984A7B8">
      <w:pPr>
        <w:pStyle w:val="165"/>
      </w:pPr>
      <w:r>
        <w:rPr>
          <w:rFonts w:ascii="Calibri" w:hAnsi="Calibri" w:eastAsia="微软雅黑"/>
        </w:rPr>
        <w:t>不过，你已经落子了。至少这一点，我没办法再说它从未发生。</w:t>
      </w:r>
    </w:p>
    <w:p w14:paraId="291FC800">
      <w:pPr>
        <w:pStyle w:val="164"/>
      </w:pPr>
      <w:r>
        <w:rPr>
          <w:rFonts w:ascii="Calibri" w:hAnsi="Calibri" w:eastAsia="微软雅黑"/>
        </w:rPr>
        <w:t>旁白</w:t>
      </w:r>
    </w:p>
    <w:p w14:paraId="14ED5B2F">
      <w:pPr>
        <w:pStyle w:val="166"/>
      </w:pPr>
      <w:r>
        <w:rPr>
          <w:rFonts w:ascii="Calibri" w:hAnsi="Calibri" w:eastAsia="微软雅黑"/>
        </w:rPr>
        <w:t>棋盘、教室和她的身影同时失去焦点。你听见很远的地方有人呼唤你的名字，眼前的世界随之沉入一片温暖的白光。</w:t>
      </w:r>
    </w:p>
    <w:p w14:paraId="5BCA8AA5">
      <w:pPr>
        <w:pStyle w:val="164"/>
      </w:pPr>
      <w:r>
        <w:rPr>
          <w:rFonts w:ascii="Calibri" w:hAnsi="Calibri" w:eastAsia="微软雅黑"/>
        </w:rPr>
        <w:t>旁白</w:t>
      </w:r>
    </w:p>
    <w:p w14:paraId="62D798B4">
      <w:pPr>
        <w:pStyle w:val="166"/>
      </w:pPr>
      <w:r>
        <w:rPr>
          <w:rFonts w:ascii="Calibri" w:hAnsi="Calibri" w:eastAsia="微软雅黑"/>
        </w:rPr>
        <w:t>你向前伸出手，却只碰到一片柔软的黑暗。</w:t>
      </w:r>
    </w:p>
    <w:p w14:paraId="05A3795B">
      <w:pPr>
        <w:pStyle w:val="164"/>
      </w:pPr>
      <w:r>
        <w:rPr>
          <w:rFonts w:ascii="Calibri" w:hAnsi="Calibri" w:eastAsia="微软雅黑"/>
        </w:rPr>
        <w:t>西格莉卡</w:t>
      </w:r>
    </w:p>
    <w:p w14:paraId="7E7EBF7C">
      <w:pPr>
        <w:pStyle w:val="165"/>
      </w:pPr>
      <w:r>
        <w:rPr>
          <w:rFonts w:ascii="Calibri" w:hAnsi="Calibri" w:eastAsia="微软雅黑"/>
        </w:rPr>
        <w:t>{username}？{username}！太好了，你终于醒了！</w:t>
      </w:r>
    </w:p>
    <w:p w14:paraId="3ED6EBD5">
      <w:pPr>
        <w:pStyle w:val="164"/>
      </w:pPr>
      <w:r>
        <w:rPr>
          <w:rFonts w:ascii="Calibri" w:hAnsi="Calibri" w:eastAsia="微软雅黑"/>
        </w:rPr>
        <w:t>旁白</w:t>
      </w:r>
    </w:p>
    <w:p w14:paraId="0C5767D4">
      <w:pPr>
        <w:pStyle w:val="166"/>
      </w:pPr>
      <w:r>
        <w:rPr>
          <w:rFonts w:ascii="Calibri" w:hAnsi="Calibri" w:eastAsia="微软雅黑"/>
        </w:rPr>
        <w:t>你从课桌上抬起头。活动室依然浸在夕阳里，最后一卷漫画好好地放在西格莉卡手边。达妮娅端着水杯，睡眼惺忪地打量着你。</w:t>
      </w:r>
    </w:p>
    <w:p w14:paraId="29E86B35">
      <w:pPr>
        <w:pStyle w:val="164"/>
      </w:pPr>
      <w:r>
        <w:rPr>
          <w:rFonts w:ascii="Calibri" w:hAnsi="Calibri" w:eastAsia="微软雅黑"/>
        </w:rPr>
        <w:t>西格莉卡</w:t>
      </w:r>
    </w:p>
    <w:p w14:paraId="25BBEE4A">
      <w:pPr>
        <w:pStyle w:val="165"/>
      </w:pPr>
      <w:r>
        <w:rPr>
          <w:rFonts w:ascii="Calibri" w:hAnsi="Calibri" w:eastAsia="微软雅黑"/>
        </w:rPr>
        <w:t>你刚才突然趴下去了，脸色也不太好。是不是低血糖了？要不要我陪你去找陆医生看看？</w:t>
      </w:r>
    </w:p>
    <w:p w14:paraId="2B648F72">
      <w:pPr>
        <w:pStyle w:val="164"/>
      </w:pPr>
      <w:r>
        <w:rPr>
          <w:rFonts w:ascii="Calibri" w:hAnsi="Calibri" w:eastAsia="微软雅黑"/>
        </w:rPr>
        <w:t>达妮娅</w:t>
      </w:r>
    </w:p>
    <w:p w14:paraId="059C1277">
      <w:pPr>
        <w:pStyle w:val="165"/>
      </w:pPr>
      <w:r>
        <w:rPr>
          <w:rFonts w:ascii="Calibri" w:hAnsi="Calibri" w:eastAsia="微软雅黑"/>
        </w:rPr>
        <w:t>也可能是昨晚通宵。正常人可不会听着糖果噼啪响两声，就当场睡得像被人点了休眠键。</w:t>
      </w:r>
    </w:p>
    <w:p w14:paraId="3653A5C5">
      <w:pPr>
        <w:pStyle w:val="164"/>
      </w:pPr>
      <w:r>
        <w:rPr>
          <w:rFonts w:ascii="Calibri" w:hAnsi="Calibri" w:eastAsia="微软雅黑"/>
        </w:rPr>
        <w:t>玩家</w:t>
      </w:r>
    </w:p>
    <w:p w14:paraId="07ED409E">
      <w:pPr>
        <w:pStyle w:val="165"/>
      </w:pPr>
      <w:r>
        <w:rPr>
          <w:rFonts w:ascii="Calibri" w:hAnsi="Calibri" w:eastAsia="微软雅黑"/>
        </w:rPr>
        <w:t>我没事，只是做了一个很长的梦。</w:t>
      </w:r>
    </w:p>
    <w:p w14:paraId="7079E147">
      <w:pPr>
        <w:pStyle w:val="164"/>
      </w:pPr>
      <w:r>
        <w:rPr>
          <w:rFonts w:ascii="Calibri" w:hAnsi="Calibri" w:eastAsia="微软雅黑"/>
        </w:rPr>
        <w:t>玩家</w:t>
      </w:r>
    </w:p>
    <w:p w14:paraId="6F635AB2">
      <w:pPr>
        <w:pStyle w:val="165"/>
      </w:pPr>
      <w:r>
        <w:rPr>
          <w:rFonts w:ascii="Calibri" w:hAnsi="Calibri" w:eastAsia="微软雅黑"/>
        </w:rPr>
        <w:t>西格莉卡，陪我下一局吧。</w:t>
      </w:r>
    </w:p>
    <w:p w14:paraId="12F9826D">
      <w:pPr>
        <w:pStyle w:val="164"/>
      </w:pPr>
      <w:r>
        <w:rPr>
          <w:rFonts w:ascii="Calibri" w:hAnsi="Calibri" w:eastAsia="微软雅黑"/>
        </w:rPr>
        <w:t>西格莉卡</w:t>
      </w:r>
    </w:p>
    <w:p w14:paraId="554549FB">
      <w:pPr>
        <w:pStyle w:val="165"/>
      </w:pPr>
      <w:r>
        <w:rPr>
          <w:rFonts w:ascii="Calibri" w:hAnsi="Calibri" w:eastAsia="微软雅黑"/>
        </w:rPr>
        <w:t>诶？才刚醒就要下棋吗？</w:t>
      </w:r>
    </w:p>
    <w:p w14:paraId="7685830B">
      <w:pPr>
        <w:pStyle w:val="164"/>
      </w:pPr>
      <w:r>
        <w:rPr>
          <w:rFonts w:ascii="Calibri" w:hAnsi="Calibri" w:eastAsia="微软雅黑"/>
        </w:rPr>
        <w:t>旁白</w:t>
      </w:r>
    </w:p>
    <w:p w14:paraId="2EAB8225">
      <w:pPr>
        <w:pStyle w:val="166"/>
      </w:pPr>
      <w:r>
        <w:rPr>
          <w:rFonts w:ascii="Calibri" w:hAnsi="Calibri" w:eastAsia="微软雅黑"/>
        </w:rPr>
        <w:t>她愣了一下，随即露出熟悉的笑容，把棋罐推到棋盘两侧。</w:t>
      </w:r>
    </w:p>
    <w:p w14:paraId="0FD3CB7B">
      <w:pPr>
        <w:pStyle w:val="164"/>
      </w:pPr>
      <w:r>
        <w:rPr>
          <w:rFonts w:ascii="Calibri" w:hAnsi="Calibri" w:eastAsia="微软雅黑"/>
        </w:rPr>
        <w:t>西格莉卡</w:t>
      </w:r>
    </w:p>
    <w:p w14:paraId="2DFFCBD7">
      <w:pPr>
        <w:pStyle w:val="165"/>
      </w:pPr>
      <w:r>
        <w:rPr>
          <w:rFonts w:ascii="Calibri" w:hAnsi="Calibri" w:eastAsia="微软雅黑"/>
        </w:rPr>
        <w:t>当然可以。那这一次，也请多多指教啦，{username}！</w:t>
      </w:r>
    </w:p>
    <w:p w14:paraId="471C3395">
      <w:pPr>
        <w:pStyle w:val="164"/>
      </w:pPr>
      <w:r>
        <w:rPr>
          <w:rFonts w:ascii="Calibri" w:hAnsi="Calibri" w:eastAsia="微软雅黑"/>
        </w:rPr>
        <w:t>达妮娅</w:t>
      </w:r>
    </w:p>
    <w:p w14:paraId="17398FF3">
      <w:pPr>
        <w:pStyle w:val="165"/>
      </w:pPr>
      <w:r>
        <w:rPr>
          <w:rFonts w:ascii="Calibri" w:hAnsi="Calibri" w:eastAsia="微软雅黑"/>
        </w:rPr>
        <w:t>你们两个还真有精神……那我继续睡了。下完记得把灯关掉。</w:t>
      </w:r>
    </w:p>
    <w:p w14:paraId="3C7DF63D">
      <w:pPr>
        <w:pStyle w:val="164"/>
      </w:pPr>
      <w:r>
        <w:rPr>
          <w:rFonts w:ascii="Calibri" w:hAnsi="Calibri" w:eastAsia="微软雅黑"/>
        </w:rPr>
        <w:t>旁白</w:t>
      </w:r>
    </w:p>
    <w:p w14:paraId="132A9871">
      <w:pPr>
        <w:pStyle w:val="166"/>
      </w:pPr>
      <w:r>
        <w:rPr>
          <w:rFonts w:ascii="Calibri" w:hAnsi="Calibri" w:eastAsia="微软雅黑"/>
        </w:rPr>
        <w:t>第一颗棋子落在交叉点上，发出清脆而普通的一声。</w:t>
      </w:r>
    </w:p>
    <w:p w14:paraId="414196B6">
      <w:pPr>
        <w:pStyle w:val="166"/>
      </w:pPr>
      <w:r>
        <w:rPr>
          <w:rFonts w:ascii="Calibri" w:hAnsi="Calibri" w:eastAsia="微软雅黑"/>
        </w:rPr>
        <w:t>没有什么因此被保证，也没有什么因此被改写。</w:t>
      </w:r>
    </w:p>
    <w:p w14:paraId="67FC13A6">
      <w:pPr>
        <w:pStyle w:val="166"/>
      </w:pPr>
      <w:r>
        <w:rPr>
          <w:rFonts w:ascii="Calibri" w:hAnsi="Calibri" w:eastAsia="微软雅黑"/>
        </w:rPr>
        <w:t>只是这一手，确实已经落下。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36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  <w:jc w:val="left"/>
    </w:pPr>
    <w:rPr>
      <w:rFonts w:ascii="Calibri" w:hAnsi="Calibri" w:eastAsia="微软雅黑" w:cstheme="minorBidi"/>
      <w:color w:val="202124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peaker"/>
    <w:uiPriority w:val="0"/>
    <w:pPr>
      <w:keepNext/>
      <w:spacing w:before="160" w:after="40" w:line="276" w:lineRule="auto"/>
    </w:pPr>
    <w:rPr>
      <w:rFonts w:ascii="Calibri" w:hAnsi="Calibri" w:eastAsia="微软雅黑" w:cstheme="minorBidi"/>
      <w:b/>
      <w:color w:val="1F4D78"/>
      <w:sz w:val="21"/>
      <w:szCs w:val="22"/>
      <w:lang w:val="en-US" w:eastAsia="en-US" w:bidi="ar-SA"/>
    </w:rPr>
  </w:style>
  <w:style w:type="paragraph" w:customStyle="1" w:styleId="165">
    <w:name w:val="Dialogue"/>
    <w:uiPriority w:val="0"/>
    <w:pPr>
      <w:keepLines/>
      <w:spacing w:before="0" w:after="120" w:line="300" w:lineRule="auto"/>
      <w:ind w:left="403"/>
    </w:pPr>
    <w:rPr>
      <w:rFonts w:ascii="Calibri" w:hAnsi="Calibri" w:eastAsia="微软雅黑" w:cstheme="minorBidi"/>
      <w:color w:val="202124"/>
      <w:sz w:val="22"/>
      <w:szCs w:val="22"/>
      <w:lang w:val="en-US" w:eastAsia="en-US" w:bidi="ar-SA"/>
    </w:rPr>
  </w:style>
  <w:style w:type="paragraph" w:customStyle="1" w:styleId="166">
    <w:name w:val="Narration"/>
    <w:uiPriority w:val="0"/>
    <w:pPr>
      <w:keepLines/>
      <w:spacing w:before="0" w:after="120" w:line="300" w:lineRule="auto"/>
      <w:ind w:left="403"/>
    </w:pPr>
    <w:rPr>
      <w:rFonts w:ascii="Calibri" w:hAnsi="Calibri" w:eastAsia="微软雅黑" w:cstheme="minorBidi"/>
      <w:color w:val="434343"/>
      <w:sz w:val="22"/>
      <w:szCs w:val="22"/>
      <w:lang w:val="en-US" w:eastAsia="en-US" w:bidi="ar-SA"/>
    </w:rPr>
  </w:style>
  <w:style w:type="paragraph" w:customStyle="1" w:styleId="167">
    <w:name w:val="ChoiceSpeaker"/>
    <w:uiPriority w:val="0"/>
    <w:pPr>
      <w:keepNext/>
      <w:spacing w:before="0" w:after="40" w:line="276" w:lineRule="auto"/>
    </w:pPr>
    <w:rPr>
      <w:rFonts w:ascii="Calibri" w:hAnsi="Calibri" w:eastAsia="微软雅黑" w:cstheme="minorBidi"/>
      <w:b/>
      <w:color w:val="1F4D78"/>
      <w:sz w:val="19"/>
      <w:szCs w:val="22"/>
      <w:lang w:val="en-US" w:eastAsia="en-US" w:bidi="ar-SA"/>
    </w:rPr>
  </w:style>
  <w:style w:type="paragraph" w:customStyle="1" w:styleId="168">
    <w:name w:val="ChoiceDialogue"/>
    <w:uiPriority w:val="0"/>
    <w:pPr>
      <w:keepLines/>
      <w:spacing w:before="0" w:after="80" w:line="300" w:lineRule="auto"/>
    </w:pPr>
    <w:rPr>
      <w:rFonts w:ascii="Calibri" w:hAnsi="Calibri" w:eastAsia="微软雅黑" w:cstheme="minorBidi"/>
      <w:color w:val="202124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6854</Words>
  <Characters>7034</Characters>
  <Lines>0</Lines>
  <Paragraphs>0</Paragraphs>
  <TotalTime>3</TotalTime>
  <ScaleCrop>false</ScaleCrop>
  <LinksUpToDate>false</LinksUpToDate>
  <CharactersWithSpaces>7040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莫名</dc:creator>
  <dc:description>generated by python-docx</dc:description>
  <cp:lastModifiedBy>莫名</cp:lastModifiedBy>
  <dcterms:modified xsi:type="dcterms:W3CDTF">2026-08-10T09:17:59Z</dcterms:modified>
  <dc:subject>剧情对白审阅</dc:subject>
  <dc:title>黑化西格莉卡剧情审阅稿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eyJoZGlkIjoiNjZlZTMwYTE2NjQzMDlmMTAxMDE1YzRhZjU3OTQ5NzQiLCJ1c2VySWQiOiI3Mjg1MDU4OTkifQ==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4268576C279F4B2EB11D3D70E3EF6E8F_12</vt:lpwstr>
  </property>
</Properties>
</file>
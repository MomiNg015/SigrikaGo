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94107">
      <w:pPr>
        <w:pStyle w:val="164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1】</w:t>
      </w:r>
    </w:p>
    <w:p w14:paraId="63E98AF9">
      <w:pPr>
        <w:pStyle w:val="164"/>
      </w:pPr>
      <w:r>
        <w:rPr>
          <w:rFonts w:ascii="Calibri" w:hAnsi="Calibri" w:eastAsia="微软雅黑"/>
        </w:rPr>
        <w:t>旁白</w:t>
      </w:r>
    </w:p>
    <w:p w14:paraId="5F16A4EA">
      <w:pPr>
        <w:pStyle w:val="166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</w:rPr>
        <w:t>午后的活动室晒得有些发困。西格莉卡用棋罐压着一本刚拆封的小说，胳膊肘越过桌线，快挤到你这边。封面是一方嵌着黑石的旧棋盘，《星枰旧响》四个字被她的指尖遮了一半。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  <w:r>
        <w:rPr>
          <w:rFonts w:hint="eastAsia"/>
          <w:lang w:val="en-US" w:eastAsia="zh-CN"/>
        </w:rPr>
      </w:r>
    </w:p>
    <w:p w14:paraId="0A2450C9">
      <w:pPr>
        <w:pStyle w:val="164"/>
      </w:pPr>
      <w:r>
        <w:rPr>
          <w:rFonts w:ascii="Calibri" w:hAnsi="Calibri" w:eastAsia="微软雅黑"/>
        </w:rPr>
        <w:t>西格莉卡</w:t>
      </w:r>
    </w:p>
    <w:p w14:paraId="7C37E974">
      <w:pPr>
        <w:pStyle w:val="165"/>
      </w:pPr>
      <w:r>
        <w:rPr>
          <w:rFonts w:ascii="Calibri" w:hAnsi="Calibri" w:eastAsia="微软雅黑"/>
        </w:rPr>
        <w:t>诶，等一下。江照只是拿布擦了擦棋盘，里面的残响就醒了？这个岑观澜，隔了那么多年，开口第一句居然还在嫌人家把星子摆错。</w:t>
      </w:r>
    </w:p>
    <w:p w14:paraId="0D3D9C83">
      <w:pPr>
        <w:pStyle w:val="164"/>
      </w:pPr>
      <w:r>
        <w:rPr>
          <w:rFonts w:ascii="Calibri" w:hAnsi="Calibri" w:eastAsia="微软雅黑"/>
        </w:rPr>
        <w:t>西格莉卡</w:t>
      </w:r>
    </w:p>
    <w:p w14:paraId="5CCC6133">
      <w:pPr>
        <w:pStyle w:val="165"/>
      </w:pPr>
      <w:r>
        <w:rPr>
          <w:rFonts w:ascii="Calibri" w:hAnsi="Calibri" w:eastAsia="微软雅黑"/>
        </w:rPr>
        <w:t>可岑观澜碰不到棋子，只能在旁边急。江照本来想把棋盘卖了补屋顶，被他念得只好坐下来。唔，这两个人到底是谁捡到了谁呀？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BAE4F84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99369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7C19791">
            <w:pPr>
              <w:pStyle w:val="168"/>
            </w:pPr>
            <w:r>
              <w:rPr>
                <w:rFonts w:ascii="Calibri" w:hAnsi="Calibri" w:eastAsia="微软雅黑"/>
              </w:rPr>
              <w:t>江照借给了岑观澜一双手。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4701C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13024CAC">
            <w:pPr>
              <w:pStyle w:val="168"/>
            </w:pPr>
            <w:r>
              <w:rPr>
                <w:rFonts w:ascii="Calibri" w:hAnsi="Calibri" w:eastAsia="微软雅黑"/>
              </w:rPr>
              <w:t>岑观澜也把江照拉到了棋盘前。</w:t>
            </w:r>
          </w:p>
        </w:tc>
      </w:tr>
    </w:tbl>
    <w:p w14:paraId="220F9015">
      <w:pPr>
        <w:spacing w:before="0" w:after="80"/>
      </w:pPr>
    </w:p>
    <w:p w14:paraId="56594C80">
      <w:pPr>
        <w:pStyle w:val="164"/>
      </w:pPr>
      <w:r>
        <w:rPr>
          <w:rFonts w:ascii="Calibri" w:hAnsi="Calibri" w:eastAsia="微软雅黑"/>
        </w:rPr>
        <w:t>西格莉卡</w:t>
      </w:r>
    </w:p>
    <w:p w14:paraId="1C9F3B19">
      <w:pPr>
        <w:pStyle w:val="165"/>
      </w:pPr>
      <w:r>
        <w:rPr>
          <w:rFonts w:ascii="Calibri" w:hAnsi="Calibri" w:eastAsia="微软雅黑"/>
        </w:rPr>
        <w:t>都捡到了吧。你看，岑观澜总算能落子了。江照刚才还只惦记屋顶，现在已经会为了下一手跟他顶嘴。</w:t>
      </w:r>
    </w:p>
    <w:p w14:paraId="36AFD402">
      <w:pPr>
        <w:pStyle w:val="164"/>
      </w:pPr>
      <w:r>
        <w:rPr>
          <w:rFonts w:ascii="Calibri" w:hAnsi="Calibri" w:eastAsia="微软雅黑"/>
        </w:rPr>
        <w:t>西格莉卡</w:t>
      </w:r>
    </w:p>
    <w:p w14:paraId="0FCD1E12">
      <w:pPr>
        <w:pStyle w:val="165"/>
      </w:pPr>
      <w:r>
        <w:rPr>
          <w:rFonts w:ascii="Calibri" w:hAnsi="Calibri" w:eastAsia="微软雅黑"/>
        </w:rPr>
        <w:t>才见面就吵了三次。照这个样子，下一章肯定还要吵。你帮我看着时间，我怕我一抬头，天都黑了。</w:t>
      </w:r>
    </w:p>
    <w:p w14:paraId="7129974D">
      <w:pPr>
        <w:spacing w:before="160" w:after="160"/>
      </w:pPr>
    </w:p>
    <w:p w14:paraId="2FE40418">
      <w:pPr>
        <w:spacing w:before="160" w:after="160"/>
      </w:pPr>
    </w:p>
    <w:p w14:paraId="20037EFB">
      <w:pPr>
        <w:spacing w:before="160" w:after="160"/>
      </w:pPr>
    </w:p>
    <w:p w14:paraId="454B5590">
      <w:pPr>
        <w:spacing w:before="160" w:after="160"/>
      </w:pPr>
    </w:p>
    <w:p w14:paraId="2877995E">
      <w:pPr>
        <w:spacing w:before="160" w:after="160"/>
      </w:pPr>
    </w:p>
    <w:p w14:paraId="13B8F203">
      <w:pPr>
        <w:spacing w:before="160" w:after="160"/>
      </w:pPr>
    </w:p>
    <w:p w14:paraId="2535E3D0">
      <w:pPr>
        <w:pStyle w:val="164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2】</w:t>
      </w:r>
    </w:p>
    <w:p w14:paraId="5D4B59F5">
      <w:pPr>
        <w:pStyle w:val="164"/>
      </w:pPr>
      <w:r>
        <w:rPr>
          <w:rFonts w:ascii="Calibri" w:hAnsi="Calibri" w:eastAsia="微软雅黑"/>
        </w:rPr>
        <w:t>旁白</w:t>
      </w:r>
    </w:p>
    <w:p w14:paraId="4B7D2DCF">
      <w:pPr>
        <w:pStyle w:val="166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书页已经翻过大半。西格莉卡原本看得很快，读到祁珩连夜赶来今州时，忽然按住页角，退回前一页又看了一遍。</w:t>
      </w:r>
    </w:p>
    <w:p w14:paraId="139C9D3E">
      <w:pPr>
        <w:pStyle w:val="164"/>
      </w:pPr>
      <w:r>
        <w:rPr>
          <w:rFonts w:ascii="Calibri" w:hAnsi="Calibri" w:eastAsia="微软雅黑"/>
        </w:rPr>
        <w:t>西格莉卡</w:t>
      </w:r>
    </w:p>
    <w:p w14:paraId="41924B54">
      <w:pPr>
        <w:pStyle w:val="165"/>
      </w:pPr>
      <w:r>
        <w:rPr>
          <w:rFonts w:ascii="Calibri" w:hAnsi="Calibri" w:eastAsia="微软雅黑"/>
        </w:rPr>
        <w:t>那盘棋刚传上终端，明庭那边就全在找下棋的人。祁珩连第二天的公开课都推了，赶最早一班城际车来了今州。</w:t>
      </w:r>
    </w:p>
    <w:p w14:paraId="410E49A2">
      <w:pPr>
        <w:pStyle w:val="164"/>
      </w:pPr>
      <w:r>
        <w:rPr>
          <w:rFonts w:ascii="Calibri" w:hAnsi="Calibri" w:eastAsia="微软雅黑"/>
        </w:rPr>
        <w:t>西格莉卡</w:t>
      </w:r>
    </w:p>
    <w:p w14:paraId="0AB7E1E1">
      <w:pPr>
        <w:pStyle w:val="165"/>
      </w:pPr>
      <w:r>
        <w:rPr>
          <w:rFonts w:ascii="Calibri" w:hAnsi="Calibri" w:eastAsia="微软雅黑"/>
        </w:rPr>
        <w:t>可他见到江照以后，开口闭口还是那盘棋。发现江照没有那么强，他脸上的失望都没藏住。江照就站在他面前，他看的却一直是另一个人。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7D60EB3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AFAA9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453C8359">
            <w:pPr>
              <w:pStyle w:val="168"/>
            </w:pPr>
            <w:r>
              <w:rPr>
                <w:rFonts w:ascii="Calibri" w:hAnsi="Calibri" w:eastAsia="微软雅黑"/>
              </w:rPr>
              <w:t>他追来的时候，连江照是谁都不在意。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5D3CB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7EAA3537">
            <w:pPr>
              <w:pStyle w:val="168"/>
            </w:pPr>
            <w:r>
              <w:rPr>
                <w:rFonts w:ascii="Calibri" w:hAnsi="Calibri" w:eastAsia="微软雅黑"/>
              </w:rPr>
              <w:t>江照当然想让他重新看一眼。</w:t>
            </w:r>
          </w:p>
        </w:tc>
      </w:tr>
    </w:tbl>
    <w:p w14:paraId="0DAC28B1">
      <w:pPr>
        <w:spacing w:before="0" w:after="80"/>
      </w:pPr>
    </w:p>
    <w:p w14:paraId="250EC653">
      <w:pPr>
        <w:pStyle w:val="164"/>
      </w:pPr>
      <w:r>
        <w:rPr>
          <w:rFonts w:ascii="Calibri" w:hAnsi="Calibri" w:eastAsia="微软雅黑"/>
        </w:rPr>
        <w:t>西格莉卡</w:t>
      </w:r>
    </w:p>
    <w:p w14:paraId="26619D73">
      <w:pPr>
        <w:pStyle w:val="165"/>
      </w:pPr>
      <w:r>
        <w:rPr>
          <w:rFonts w:ascii="Calibri" w:hAnsi="Calibri" w:eastAsia="微软雅黑"/>
        </w:rPr>
        <w:t>换成我，我大概也会憋着。还会先想，是不是自己差得太远，所以人家连名字都懒得记。越想越气。</w:t>
      </w:r>
    </w:p>
    <w:p w14:paraId="78F14A2A">
      <w:pPr>
        <w:pStyle w:val="164"/>
      </w:pPr>
      <w:r>
        <w:rPr>
          <w:rFonts w:ascii="Calibri" w:hAnsi="Calibri" w:eastAsia="微软雅黑"/>
        </w:rPr>
        <w:t>西格莉卡</w:t>
      </w:r>
    </w:p>
    <w:p w14:paraId="7E59F769">
      <w:pPr>
        <w:pStyle w:val="165"/>
      </w:pPr>
      <w:r>
        <w:rPr>
          <w:rFonts w:ascii="Calibri" w:hAnsi="Calibri" w:eastAsia="微软雅黑"/>
        </w:rPr>
        <w:t>江照真去棋馆报名了。明知道得从头学，他还是把名字写上去了。好，我先不替他着急。再看一章，就一章。</w:t>
      </w:r>
    </w:p>
    <w:p w14:paraId="6B285425">
      <w:pPr>
        <w:spacing w:before="160" w:after="160"/>
      </w:pPr>
    </w:p>
    <w:p w14:paraId="63283C56">
      <w:pPr>
        <w:spacing w:before="160" w:after="160"/>
      </w:pPr>
    </w:p>
    <w:p w14:paraId="4049F14E">
      <w:pPr>
        <w:spacing w:before="160" w:after="160"/>
      </w:pPr>
    </w:p>
    <w:p w14:paraId="1F8781CA">
      <w:pPr>
        <w:spacing w:before="160" w:after="160"/>
      </w:pPr>
    </w:p>
    <w:p w14:paraId="4E97EF2E">
      <w:pPr>
        <w:spacing w:before="160" w:after="160"/>
      </w:pPr>
    </w:p>
    <w:p w14:paraId="6F800643">
      <w:pPr>
        <w:pStyle w:val="164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3】</w:t>
      </w:r>
    </w:p>
    <w:p w14:paraId="0C1E6631">
      <w:pPr>
        <w:pStyle w:val="164"/>
      </w:pPr>
      <w:r>
        <w:rPr>
          <w:rFonts w:ascii="Calibri" w:hAnsi="Calibri" w:eastAsia="微软雅黑"/>
        </w:rPr>
        <w:t>旁白</w:t>
      </w:r>
    </w:p>
    <w:p w14:paraId="39FB37C3">
      <w:pPr>
        <w:pStyle w:val="166"/>
      </w:pPr>
      <w:r>
        <w:rPr>
          <w:rFonts w:hint="eastAsia"/>
        </w:rPr>
        <w:t>窗外下起了雨，水珠沿玻璃一道道往下滑。书里的江照刚进今州棋馆，一天连输六盘。西格莉卡读到第六个结果时，趴着的姿势早就没了，背挺得比你还直。</w:t>
      </w:r>
    </w:p>
    <w:p w14:paraId="2F949126">
      <w:pPr>
        <w:pStyle w:val="164"/>
      </w:pPr>
      <w:r>
        <w:rPr>
          <w:rFonts w:ascii="Calibri" w:hAnsi="Calibri" w:eastAsia="微软雅黑"/>
        </w:rPr>
        <w:t>西格莉卡</w:t>
      </w:r>
    </w:p>
    <w:p w14:paraId="029FBBA4">
      <w:pPr>
        <w:pStyle w:val="165"/>
      </w:pPr>
      <w:r>
        <w:rPr>
          <w:rFonts w:hint="eastAsia"/>
          <w:lang w:val="en-US" w:eastAsia="zh-CN"/>
        </w:rPr>
        <w:t>第六盘结束，连陪练都不知道该说什么。他出门时还装得挺轻松，结果一撑伞，伞面啪地翻了过去。唉，我都想替他把那一页合上。</w:t>
      </w:r>
      <w:r>
        <w:rPr>
          <w:rFonts w:ascii="Calibri" w:hAnsi="Calibri" w:eastAsia="微软雅黑"/>
        </w:rPr>
      </w:r>
    </w:p>
    <w:p w14:paraId="06E623E4">
      <w:pPr>
        <w:pStyle w:val="164"/>
        <w:rPr>
          <w:rFonts w:hint="eastAsia" w:ascii="Calibri" w:hAnsi="Calibri" w:eastAsia="微软雅黑"/>
          <w:lang w:eastAsia="zh-CN"/>
        </w:rPr>
      </w:pPr>
    </w:p>
    <w:p w14:paraId="52C12839">
      <w:pPr>
        <w:pStyle w:val="164"/>
      </w:pPr>
      <w:r>
        <w:rPr>
          <w:rFonts w:ascii="Calibri" w:hAnsi="Calibri" w:eastAsia="微软雅黑"/>
        </w:rPr>
        <w:t>西格莉卡</w:t>
      </w:r>
    </w:p>
    <w:p w14:paraId="331933C7">
      <w:pPr>
        <w:pStyle w:val="165"/>
      </w:pPr>
      <w:r>
        <w:rPr>
          <w:rFonts w:ascii="Calibri" w:hAnsi="Calibri" w:eastAsia="微软雅黑"/>
        </w:rPr>
        <w:t>第二天，那把椅背上又搭着他的湿外套。他没提昨天，只把棋谱摊开，问第一盘从哪一手开始坏掉。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679793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5939F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406DB378">
            <w:pPr>
              <w:pStyle w:val="168"/>
            </w:pPr>
            <w:r>
              <w:rPr>
                <w:rFonts w:ascii="Calibri" w:hAnsi="Calibri" w:eastAsia="微软雅黑"/>
              </w:rPr>
              <w:t>他今天也可能一盘都赢不了。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59DD3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4140115F">
            <w:pPr>
              <w:pStyle w:val="168"/>
            </w:pPr>
            <w:r>
              <w:rPr>
                <w:rFonts w:ascii="Calibri" w:hAnsi="Calibri" w:eastAsia="微软雅黑"/>
              </w:rPr>
              <w:t>输了六盘以后，再推开那扇门才难。</w:t>
            </w:r>
          </w:p>
        </w:tc>
      </w:tr>
    </w:tbl>
    <w:p w14:paraId="469CA269">
      <w:pPr>
        <w:spacing w:before="0" w:after="80"/>
      </w:pPr>
    </w:p>
    <w:p w14:paraId="45F157AC">
      <w:pPr>
        <w:pStyle w:val="164"/>
      </w:pPr>
      <w:r>
        <w:rPr>
          <w:rFonts w:ascii="Calibri" w:hAnsi="Calibri" w:eastAsia="微软雅黑"/>
        </w:rPr>
        <w:t>西格莉卡</w:t>
      </w:r>
    </w:p>
    <w:p w14:paraId="142B6EEC">
      <w:pPr>
        <w:pStyle w:val="165"/>
      </w:pPr>
      <w:r>
        <w:rPr>
          <w:rFonts w:ascii="Calibri" w:hAnsi="Calibri" w:eastAsia="微软雅黑"/>
        </w:rPr>
        <w:t>当然怕呀。要是我，走到门口大概会先绕两圈，再假装只是路过。可他外套都挂好了，连借口也没给自己留。</w:t>
      </w:r>
    </w:p>
    <w:p w14:paraId="0885E172">
      <w:pPr>
        <w:pStyle w:val="164"/>
      </w:pPr>
      <w:r>
        <w:rPr>
          <w:rFonts w:ascii="Calibri" w:hAnsi="Calibri" w:eastAsia="微软雅黑"/>
        </w:rPr>
        <w:t>西格莉卡</w:t>
      </w:r>
    </w:p>
    <w:p w14:paraId="7938E4D8">
      <w:pPr>
        <w:pStyle w:val="165"/>
      </w:pPr>
      <w:r>
        <w:rPr>
          <w:rFonts w:ascii="Calibri" w:hAnsi="Calibri" w:eastAsia="微软雅黑"/>
        </w:rPr>
        <w:t>而且第四盘的时候，他终于让对面多想了一会儿。就一会儿也算。来，往后看。今天少输一盘就好。</w:t>
      </w:r>
    </w:p>
    <w:p w14:paraId="392D4C3D">
      <w:pPr>
        <w:spacing w:before="160" w:after="160"/>
      </w:pPr>
    </w:p>
    <w:p w14:paraId="5A564B4B">
      <w:pPr>
        <w:spacing w:before="160" w:after="160"/>
      </w:pPr>
    </w:p>
    <w:p w14:paraId="36802A84">
      <w:pPr>
        <w:spacing w:before="160" w:after="160"/>
      </w:pPr>
    </w:p>
    <w:p w14:paraId="175BC7FA">
      <w:pPr>
        <w:spacing w:before="160" w:after="160"/>
      </w:pPr>
    </w:p>
    <w:p w14:paraId="45B1C3B6">
      <w:pPr>
        <w:spacing w:before="160" w:after="160"/>
      </w:pPr>
    </w:p>
    <w:p w14:paraId="0E8CE83D">
      <w:pPr>
        <w:spacing w:before="160" w:after="160"/>
      </w:pPr>
    </w:p>
    <w:p w14:paraId="64687DC6">
      <w:pPr>
        <w:spacing w:before="160" w:after="160"/>
      </w:pPr>
    </w:p>
    <w:p w14:paraId="093E47F9">
      <w:pPr>
        <w:spacing w:before="160" w:after="160"/>
        <w:rPr>
          <w:rFonts w:hint="eastAsia"/>
          <w:lang w:eastAsia="zh-CN"/>
        </w:rPr>
      </w:pPr>
    </w:p>
    <w:p w14:paraId="79ED788D">
      <w:pPr>
        <w:spacing w:before="160" w:after="160"/>
        <w:rPr>
          <w:rFonts w:hint="default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4】</w:t>
      </w:r>
    </w:p>
    <w:p w14:paraId="24D84E69">
      <w:pPr>
        <w:pStyle w:val="164"/>
      </w:pPr>
      <w:r>
        <w:rPr>
          <w:rFonts w:ascii="Calibri" w:hAnsi="Calibri" w:eastAsia="微软雅黑"/>
        </w:rPr>
        <w:t>旁白</w:t>
      </w:r>
    </w:p>
    <w:p w14:paraId="0298B1B9">
      <w:pPr>
        <w:pStyle w:val="166"/>
      </w:pPr>
      <w:r>
        <w:rPr>
          <w:rFonts w:hint="eastAsia"/>
        </w:rPr>
        <w:t>读到取印试，活动室里只剩雨打窗沿的声音。西格莉卡的拇指抵在薛宁伸手挪动星子的那一格，纸边被压出了一道浅痕。</w:t>
      </w:r>
    </w:p>
    <w:p w14:paraId="03621A19">
      <w:pPr>
        <w:pStyle w:val="164"/>
      </w:pPr>
      <w:r>
        <w:rPr>
          <w:rFonts w:ascii="Calibri" w:hAnsi="Calibri" w:eastAsia="微软雅黑"/>
        </w:rPr>
        <w:t>西格莉卡</w:t>
      </w:r>
    </w:p>
    <w:p w14:paraId="07A05801">
      <w:pPr>
        <w:pStyle w:val="165"/>
      </w:pPr>
      <w:r>
        <w:rPr>
          <w:rFonts w:ascii="Calibri" w:hAnsi="Calibri" w:eastAsia="微软雅黑"/>
        </w:rPr>
        <w:t>薛宁知道落下的棋不能拿回去。可那一下，他的手先动了。裁定出来以后，他后面几盘也全乱了。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6CADB903">
      <w:pPr>
        <w:pStyle w:val="164"/>
      </w:pPr>
      <w:r>
        <w:rPr>
          <w:rFonts w:ascii="Calibri" w:hAnsi="Calibri" w:eastAsia="微软雅黑"/>
        </w:rPr>
        <w:t>西格莉卡</w:t>
      </w:r>
    </w:p>
    <w:p w14:paraId="468180F3">
      <w:pPr>
        <w:pStyle w:val="165"/>
      </w:pPr>
      <w:r>
        <w:rPr>
          <w:rFonts w:ascii="Calibri" w:hAnsi="Calibri" w:eastAsia="微软雅黑"/>
        </w:rPr>
        <w:t>乔野更难受。他什么规矩都没犯，最后排第四。棋馆一年只发三枚执印，他就差一个位置。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ED9CA46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58387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0F6FD64F">
            <w:pPr>
              <w:pStyle w:val="168"/>
            </w:pPr>
            <w:r>
              <w:rPr>
                <w:rFonts w:ascii="Calibri" w:hAnsi="Calibri" w:eastAsia="微软雅黑"/>
              </w:rPr>
              <w:t>裁定只管那一刻发生了什么。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0131C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CF863FB">
            <w:pPr>
              <w:pStyle w:val="168"/>
              <w:rPr>
                <w:rFonts w:hint="default"/>
                <w:lang w:val="en-US"/>
              </w:rPr>
            </w:pPr>
            <w:r>
              <w:rPr>
                <w:rFonts w:ascii="Calibri" w:hAnsi="Calibri" w:eastAsia="微软雅黑"/>
              </w:rPr>
              <w:t>准备了那么久，也会被一次失手挡在门外。</w:t>
            </w:r>
            <w:r>
              <w:rPr>
                <w:rFonts w:hint="eastAsia"/>
                <w:lang w:val="en-US" w:eastAsia="zh-CN"/>
              </w:rPr>
            </w:r>
            <w:r>
              <w:rPr>
                <w:rFonts w:ascii="Calibri" w:hAnsi="Calibri" w:eastAsia="微软雅黑"/>
              </w:rPr>
            </w:r>
            <w:r>
              <w:rPr>
                <w:rFonts w:hint="eastAsia"/>
                <w:lang w:val="en-US" w:eastAsia="zh-CN"/>
              </w:rPr>
            </w:r>
            <w:r>
              <w:rPr>
                <w:rFonts w:ascii="Calibri" w:hAnsi="Calibri" w:eastAsia="微软雅黑"/>
              </w:rPr>
            </w:r>
            <w:r>
              <w:rPr>
                <w:rFonts w:hint="eastAsia"/>
                <w:lang w:val="en-US" w:eastAsia="zh-CN"/>
              </w:rPr>
            </w:r>
          </w:p>
        </w:tc>
      </w:tr>
    </w:tbl>
    <w:p w14:paraId="334AC5DB">
      <w:pPr>
        <w:spacing w:before="0" w:after="80"/>
      </w:pPr>
    </w:p>
    <w:p w14:paraId="209D6CD4">
      <w:pPr>
        <w:pStyle w:val="164"/>
      </w:pPr>
      <w:r>
        <w:rPr>
          <w:rFonts w:ascii="Calibri" w:hAnsi="Calibri" w:eastAsia="微软雅黑"/>
        </w:rPr>
        <w:t>西格莉卡</w:t>
      </w:r>
    </w:p>
    <w:p w14:paraId="2145C0C9">
      <w:pPr>
        <w:pStyle w:val="165"/>
      </w:pPr>
      <w:r>
        <w:rPr>
          <w:rFonts w:ascii="Calibri" w:hAnsi="Calibri" w:eastAsia="微软雅黑"/>
        </w:rPr>
        <w:t>嗯。前面那些天过得那么慢，名单贴出来却只用一下。风把纸角吹起来又放下，纸上还是只有三个名字。</w:t>
      </w:r>
    </w:p>
    <w:p w14:paraId="07007973">
      <w:pPr>
        <w:pStyle w:val="164"/>
      </w:pPr>
      <w:r>
        <w:rPr>
          <w:rFonts w:ascii="Calibri" w:hAnsi="Calibri" w:eastAsia="微软雅黑"/>
        </w:rPr>
        <w:t>西格莉卡</w:t>
      </w:r>
    </w:p>
    <w:p w14:paraId="073255CE">
      <w:pPr>
        <w:pStyle w:val="165"/>
      </w:pPr>
      <w:r>
        <w:rPr>
          <w:rFonts w:ascii="Calibri" w:hAnsi="Calibri" w:eastAsia="微软雅黑"/>
        </w:rPr>
        <w:t>他们都在说还有明年。听起来只有两个字，真要再走一整年，哪有这么轻。</w:t>
      </w:r>
    </w:p>
    <w:p w14:paraId="29047978">
      <w:pPr>
        <w:pStyle w:val="164"/>
      </w:pPr>
      <w:r>
        <w:rPr>
          <w:rFonts w:ascii="Calibri" w:hAnsi="Calibri" w:eastAsia="微软雅黑"/>
        </w:rPr>
        <w:t>西格莉卡</w:t>
      </w:r>
    </w:p>
    <w:p w14:paraId="5BC81144">
      <w:pPr>
        <w:pStyle w:val="165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</w:rPr>
        <w:t>而且外面还有人在等。越是有人说你一定行，门关上的时候越不敢回头。薛宁现在大概还在想，先跟谁道歉才好。</w:t>
      </w:r>
      <w:r>
        <w:rPr>
          <w:rFonts w:hint="eastAsia"/>
          <w:lang w:val="en-US" w:eastAsia="zh-CN"/>
        </w:rPr>
      </w:r>
    </w:p>
    <w:p w14:paraId="7BD2C1E3">
      <w:pPr>
        <w:spacing w:before="160" w:after="160"/>
      </w:pPr>
    </w:p>
    <w:p w14:paraId="3785ADF6">
      <w:pPr>
        <w:spacing w:before="160" w:after="160"/>
      </w:pPr>
    </w:p>
    <w:p w14:paraId="1B247507">
      <w:pPr>
        <w:spacing w:before="160" w:after="160"/>
      </w:pPr>
    </w:p>
    <w:p w14:paraId="4539C00F">
      <w:pPr>
        <w:spacing w:before="160" w:after="160"/>
      </w:pPr>
    </w:p>
    <w:p w14:paraId="07804724">
      <w:pPr>
        <w:spacing w:before="160" w:after="160"/>
        <w:rPr>
          <w:rFonts w:hint="default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5】</w:t>
      </w:r>
    </w:p>
    <w:p w14:paraId="1302F16C">
      <w:pPr>
        <w:pStyle w:val="164"/>
      </w:pPr>
      <w:r>
        <w:rPr>
          <w:rFonts w:ascii="Calibri" w:hAnsi="Calibri" w:eastAsia="微软雅黑"/>
        </w:rPr>
        <w:t>旁白</w:t>
      </w:r>
    </w:p>
    <w:p w14:paraId="7E7FAAC4">
      <w:pPr>
        <w:pStyle w:val="166"/>
      </w:pPr>
      <w:r>
        <w:rPr>
          <w:rFonts w:hint="eastAsia"/>
        </w:rPr>
        <w:t>岑观澜终于等到与裴鹤生对局的那天。盘古终端的微光铺满插图，窗外的今州也亮起了灯。棋罐盖滚到西格莉卡手边，她碰了一下，没接住。</w:t>
      </w:r>
    </w:p>
    <w:p w14:paraId="130AB5B5">
      <w:pPr>
        <w:pStyle w:val="164"/>
      </w:pPr>
      <w:r>
        <w:rPr>
          <w:rFonts w:ascii="Calibri" w:hAnsi="Calibri" w:eastAsia="微软雅黑"/>
        </w:rPr>
        <w:t>西格莉卡</w:t>
      </w:r>
    </w:p>
    <w:p w14:paraId="22BEA185">
      <w:pPr>
        <w:pStyle w:val="165"/>
      </w:pPr>
      <w:r>
        <w:rPr>
          <w:rFonts w:ascii="Calibri" w:hAnsi="Calibri" w:eastAsia="微软雅黑"/>
        </w:rPr>
        <w:t>他们等了这么久才碰上，谁都不肯先退。岑观澜平时总催江照快一点，这盘反倒每一手都想好久。</w:t>
      </w:r>
    </w:p>
    <w:p w14:paraId="1297E612">
      <w:pPr>
        <w:pStyle w:val="164"/>
      </w:pPr>
      <w:r>
        <w:rPr>
          <w:rFonts w:ascii="Calibri" w:hAnsi="Calibri" w:eastAsia="微软雅黑"/>
        </w:rPr>
        <w:t>西格莉卡</w:t>
      </w:r>
    </w:p>
    <w:p w14:paraId="204C37AF">
      <w:pPr>
        <w:pStyle w:val="165"/>
      </w:pPr>
      <w:r>
        <w:rPr>
          <w:rFonts w:ascii="Calibri" w:hAnsi="Calibri" w:eastAsia="微软雅黑"/>
        </w:rPr>
        <w:t>等一下。最后那条变化，是江照先看见的？岑观澜和裴鹤生都停了，他还盯着盘面，又往后追了一手。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E663E4C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C0E6D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7E0F078D">
            <w:pPr>
              <w:pStyle w:val="168"/>
            </w:pPr>
            <w:r>
              <w:rPr>
                <w:rFonts w:ascii="Calibri" w:hAnsi="Calibri" w:eastAsia="微软雅黑"/>
              </w:rPr>
              <w:t>原来这盘棋还没有走完。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ABA2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4569CA0B">
            <w:pPr>
              <w:pStyle w:val="168"/>
            </w:pPr>
            <w:r>
              <w:rPr>
                <w:rFonts w:ascii="Calibri" w:hAnsi="Calibri" w:eastAsia="微软雅黑"/>
              </w:rPr>
              <w:t>岑观澜带他走到了自己没看见的地方。</w:t>
            </w:r>
          </w:p>
        </w:tc>
      </w:tr>
    </w:tbl>
    <w:p w14:paraId="69CA06A8">
      <w:pPr>
        <w:spacing w:before="0" w:after="80"/>
      </w:pPr>
    </w:p>
    <w:p w14:paraId="4DE11E33">
      <w:pPr>
        <w:pStyle w:val="164"/>
      </w:pPr>
      <w:r>
        <w:rPr>
          <w:rFonts w:ascii="Calibri" w:hAnsi="Calibri" w:eastAsia="微软雅黑"/>
        </w:rPr>
        <w:t>西格莉卡</w:t>
      </w:r>
    </w:p>
    <w:p w14:paraId="700AD050">
      <w:pPr>
        <w:pStyle w:val="165"/>
      </w:pPr>
      <w:r>
        <w:rPr>
          <w:rFonts w:ascii="Calibri" w:hAnsi="Calibri" w:eastAsia="微软雅黑"/>
        </w:rPr>
        <w:t>岑观澜发现以后，笑得比赢棋还开心。江照被他笑得心里发毛，一直问自己是不是算错了。真是的，这次就别急着怀疑自己了。</w:t>
      </w:r>
    </w:p>
    <w:p w14:paraId="1EB8E67B">
      <w:pPr>
        <w:pStyle w:val="164"/>
      </w:pPr>
      <w:r>
        <w:rPr>
          <w:rFonts w:ascii="Calibri" w:hAnsi="Calibri" w:eastAsia="微软雅黑"/>
        </w:rPr>
        <w:t>西格莉卡</w:t>
      </w:r>
    </w:p>
    <w:p w14:paraId="54D3B5EA">
      <w:pPr>
        <w:pStyle w:val="165"/>
      </w:pPr>
      <w:r>
        <w:rPr>
          <w:rFonts w:ascii="Calibri" w:hAnsi="Calibri" w:eastAsia="微软雅黑"/>
        </w:rPr>
        <w:t>岑观澜没急着夸他，只把那条变化从头摆了一遍，最后停在江照那一手上。嗯，我喜欢这里。让他自己再看一遍，比说什么都管用。</w:t>
      </w:r>
    </w:p>
    <w:p w14:paraId="04497E5D">
      <w:pPr>
        <w:spacing w:before="160" w:after="160"/>
      </w:pPr>
    </w:p>
    <w:p w14:paraId="6DD6BF55">
      <w:pPr>
        <w:spacing w:before="160" w:after="160"/>
      </w:pPr>
    </w:p>
    <w:p w14:paraId="3BE033C8">
      <w:pPr>
        <w:spacing w:before="160" w:after="160"/>
      </w:pPr>
    </w:p>
    <w:p w14:paraId="0E4BBBB1">
      <w:pPr>
        <w:spacing w:before="160" w:after="160"/>
      </w:pPr>
    </w:p>
    <w:p w14:paraId="78318BA8">
      <w:pPr>
        <w:spacing w:before="160" w:after="160"/>
      </w:pPr>
    </w:p>
    <w:p w14:paraId="33A57572">
      <w:pPr>
        <w:pStyle w:val="164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6】</w:t>
      </w:r>
    </w:p>
    <w:p w14:paraId="2B4729C4">
      <w:pPr>
        <w:pStyle w:val="164"/>
      </w:pPr>
      <w:r>
        <w:rPr>
          <w:rFonts w:ascii="Calibri" w:hAnsi="Calibri" w:eastAsia="微软雅黑"/>
        </w:rPr>
        <w:t>旁白</w:t>
      </w:r>
    </w:p>
    <w:p w14:paraId="547BA994">
      <w:pPr>
        <w:pStyle w:val="166"/>
      </w:pPr>
      <w:r>
        <w:rPr>
          <w:rFonts w:hint="eastAsia"/>
        </w:rPr>
        <w:t>雨不知什么时候停了。西格莉卡把小说抱得更近，读到旧棋盘彻底安静下来时，翻页的手也停在了半空。</w:t>
      </w:r>
    </w:p>
    <w:p w14:paraId="07FF3A15">
      <w:pPr>
        <w:pStyle w:val="164"/>
      </w:pPr>
      <w:r>
        <w:rPr>
          <w:rFonts w:ascii="Calibri" w:hAnsi="Calibri" w:eastAsia="微软雅黑"/>
        </w:rPr>
        <w:t>西格莉卡</w:t>
      </w:r>
    </w:p>
    <w:p w14:paraId="231D97C0">
      <w:pPr>
        <w:pStyle w:val="165"/>
      </w:pPr>
      <w:r>
        <w:rPr>
          <w:rFonts w:ascii="Calibri" w:hAnsi="Calibri" w:eastAsia="微软雅黑"/>
        </w:rPr>
        <w:t>岑观澜真的不见了。江照把棋盘送去华胥研究院，守着检测仪等到半夜，终端上还是那句冷冰冰的‘未发现有效频率’。</w:t>
      </w:r>
    </w:p>
    <w:p w14:paraId="2A55C056">
      <w:pPr>
        <w:pStyle w:val="164"/>
      </w:pPr>
      <w:r>
        <w:rPr>
          <w:rFonts w:ascii="Calibri" w:hAnsi="Calibri" w:eastAsia="微软雅黑"/>
        </w:rPr>
        <w:t>西格莉卡</w:t>
      </w:r>
    </w:p>
    <w:p w14:paraId="2CDDD887">
      <w:pPr>
        <w:pStyle w:val="165"/>
      </w:pPr>
      <w:r>
        <w:rPr>
          <w:rFonts w:ascii="Calibri" w:hAnsi="Calibri" w:eastAsia="微软雅黑"/>
        </w:rPr>
        <w:t>难怪他不肯再下。每颗星子落下去，他都会等着那个人嫌他太急、太慢，又看漏了什么。现在等多久也没有声音了。</w:t>
      </w:r>
    </w:p>
    <w:p w14:paraId="10B60809">
      <w:pPr>
        <w:pStyle w:val="164"/>
      </w:pPr>
      <w:r>
        <w:rPr>
          <w:rFonts w:ascii="Calibri" w:hAnsi="Calibri" w:eastAsia="微软雅黑"/>
        </w:rPr>
        <w:t>西格莉卡</w:t>
      </w:r>
    </w:p>
    <w:p w14:paraId="4254A0C9">
      <w:pPr>
        <w:pStyle w:val="165"/>
      </w:pPr>
      <w:r>
        <w:rPr>
          <w:rFonts w:ascii="Calibri" w:hAnsi="Calibri" w:eastAsia="微软雅黑"/>
        </w:rPr>
        <w:t>后来薛宁从重州回来。他没劝江照，也没碰那张空了很久的棋桌，只把白子倒进棋罐，说自己在外面憋了一路，缺个对手。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A598B2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9B116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37D4628">
            <w:pPr>
              <w:pStyle w:val="168"/>
            </w:pPr>
            <w:r>
              <w:rPr>
                <w:rFonts w:ascii="Calibri" w:hAnsi="Calibri" w:eastAsia="微软雅黑"/>
              </w:rPr>
              <w:t>江照终于又拿起了第一颗棋子。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A8344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246C1A45">
            <w:pPr>
              <w:pStyle w:val="168"/>
            </w:pPr>
            <w:r>
              <w:rPr>
                <w:rFonts w:ascii="Calibri" w:hAnsi="Calibri" w:eastAsia="微软雅黑"/>
              </w:rPr>
              <w:t>薛宁只坐在那里，等他愿意开始。</w:t>
            </w:r>
          </w:p>
        </w:tc>
      </w:tr>
    </w:tbl>
    <w:p w14:paraId="0948FF29">
      <w:pPr>
        <w:spacing w:before="0" w:after="80"/>
      </w:pPr>
    </w:p>
    <w:p w14:paraId="21DDB915">
      <w:pPr>
        <w:pStyle w:val="164"/>
      </w:pPr>
      <w:r>
        <w:rPr>
          <w:rFonts w:ascii="Calibri" w:hAnsi="Calibri" w:eastAsia="微软雅黑"/>
        </w:rPr>
        <w:t>西格莉卡</w:t>
      </w:r>
    </w:p>
    <w:p w14:paraId="6158C9F2">
      <w:pPr>
        <w:pStyle w:val="165"/>
      </w:pPr>
      <w:r>
        <w:rPr>
          <w:rFonts w:ascii="Calibri" w:hAnsi="Calibri" w:eastAsia="微软雅黑"/>
        </w:rPr>
        <w:t>这样就好。要是围着他说振作一点，他肯定会躲。薛宁坐下以后，他连‘今天不方便’都不好意思说了。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6A31F6FB">
      <w:pPr>
        <w:pStyle w:val="164"/>
      </w:pPr>
      <w:r>
        <w:rPr>
          <w:rFonts w:ascii="Calibri" w:hAnsi="Calibri" w:eastAsia="微软雅黑"/>
        </w:rPr>
        <w:t>西格莉卡</w:t>
      </w:r>
    </w:p>
    <w:p w14:paraId="7887EC46">
      <w:pPr>
        <w:pStyle w:val="165"/>
      </w:pPr>
      <w:r>
        <w:rPr>
          <w:rFonts w:ascii="Calibri" w:hAnsi="Calibri" w:eastAsia="微软雅黑"/>
        </w:rPr>
        <w:t>祁珩也认出来了。那盘棋里还有岑观澜留下的习惯，可会在角上犹豫一下，又忽然抢先的人，只能是江照。这一回，他总算没叫错名字。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  <w:r>
        <w:rPr>
          <w:rFonts w:hint="eastAsia"/>
          <w:lang w:eastAsia="zh-CN"/>
        </w:rPr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5559EBFD">
      <w:pPr>
        <w:spacing w:before="160" w:after="160"/>
      </w:pPr>
    </w:p>
    <w:p w14:paraId="5993FA50">
      <w:pPr>
        <w:spacing w:before="160" w:after="160"/>
      </w:pPr>
    </w:p>
    <w:p w14:paraId="7D29ABE5">
      <w:pPr>
        <w:spacing w:before="160" w:after="160"/>
      </w:pPr>
    </w:p>
    <w:p w14:paraId="35BC0552">
      <w:pPr>
        <w:pStyle w:val="164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7】</w:t>
      </w:r>
    </w:p>
    <w:p w14:paraId="1ECDD2A3">
      <w:pPr>
        <w:pStyle w:val="164"/>
      </w:pPr>
      <w:r>
        <w:rPr>
          <w:rFonts w:ascii="Calibri" w:hAnsi="Calibri" w:eastAsia="微软雅黑"/>
        </w:rPr>
        <w:t>旁白</w:t>
      </w:r>
    </w:p>
    <w:p w14:paraId="35DEEDCB">
      <w:pPr>
        <w:pStyle w:val="166"/>
      </w:pPr>
      <w:r>
        <w:rPr>
          <w:rFonts w:hint="eastAsia"/>
        </w:rPr>
        <w:t>七宿青年联弈的选拔名单公布时，西格莉卡猛地从椅背上弹起来，把小说举到你眼前。书页哗啦一响，桌边的棋罐也被她碰得晃了晃。</w:t>
      </w:r>
    </w:p>
    <w:p w14:paraId="067E8D36">
      <w:pPr>
        <w:pStyle w:val="164"/>
      </w:pPr>
      <w:r>
        <w:rPr>
          <w:rFonts w:ascii="Calibri" w:hAnsi="Calibri" w:eastAsia="微软雅黑"/>
        </w:rPr>
        <w:t>西格莉卡</w:t>
      </w:r>
    </w:p>
    <w:p w14:paraId="4B6D5C49">
      <w:pPr>
        <w:pStyle w:val="165"/>
      </w:pPr>
      <w:r>
        <w:rPr>
          <w:rFonts w:ascii="Calibri" w:hAnsi="Calibri" w:eastAsia="微软雅黑"/>
        </w:rPr>
        <w:t>进了！江照和祁珩都进了今州队。决赛阶段要碰明庭和重州。这回他们得坐在同一边了。</w:t>
      </w:r>
    </w:p>
    <w:p w14:paraId="3A590034">
      <w:pPr>
        <w:pStyle w:val="164"/>
      </w:pPr>
      <w:r>
        <w:rPr>
          <w:rFonts w:ascii="Calibri" w:hAnsi="Calibri" w:eastAsia="微软雅黑"/>
        </w:rPr>
        <w:t>西格莉卡</w:t>
      </w:r>
    </w:p>
    <w:p w14:paraId="0CF5F133">
      <w:pPr>
        <w:pStyle w:val="165"/>
      </w:pPr>
      <w:r>
        <w:rPr>
          <w:rFonts w:ascii="Calibri" w:hAnsi="Calibri" w:eastAsia="微软雅黑"/>
        </w:rPr>
        <w:t>明庭主将从小就出名，重州队也几乎全是执印棋手。江照第一次去这么大的赛场，出发前还把通行凭证忘在棋馆里。等一下，我怎么比他还紧张。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DA87F71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3C59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271F6B02">
            <w:pPr>
              <w:pStyle w:val="168"/>
            </w:pPr>
            <w:r>
              <w:rPr>
                <w:rFonts w:ascii="Calibri" w:hAnsi="Calibri" w:eastAsia="微软雅黑"/>
              </w:rPr>
              <w:t>你还没看到正式比赛吧？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18085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2F97F0B9">
            <w:pPr>
              <w:pStyle w:val="168"/>
            </w:pPr>
            <w:r>
              <w:rPr>
                <w:rFonts w:ascii="Calibri" w:hAnsi="Calibri" w:eastAsia="微软雅黑"/>
              </w:rPr>
              <w:t>所以最后是谁赢了？</w:t>
            </w:r>
          </w:p>
        </w:tc>
      </w:tr>
    </w:tbl>
    <w:p w14:paraId="4C14D58F">
      <w:pPr>
        <w:spacing w:before="0" w:after="80"/>
      </w:pPr>
    </w:p>
    <w:p w14:paraId="39E2480C">
      <w:pPr>
        <w:pStyle w:val="164"/>
      </w:pPr>
      <w:r>
        <w:rPr>
          <w:rFonts w:ascii="Calibri" w:hAnsi="Calibri" w:eastAsia="微软雅黑"/>
        </w:rPr>
        <w:t>西格莉卡</w:t>
      </w:r>
    </w:p>
    <w:p w14:paraId="6294E3F1">
      <w:pPr>
        <w:pStyle w:val="165"/>
      </w:pPr>
      <w:r>
        <w:rPr>
          <w:rFonts w:ascii="Calibri" w:hAnsi="Calibri" w:eastAsia="微软雅黑"/>
        </w:rPr>
        <w:t>还没有。现在才到开幕前夜，下一章才进赛场。别往后翻，也不许偷看目录。我要自己看。</w:t>
      </w:r>
    </w:p>
    <w:p w14:paraId="2224499A">
      <w:pPr>
        <w:pStyle w:val="164"/>
      </w:pPr>
      <w:r>
        <w:rPr>
          <w:rFonts w:ascii="Calibri" w:hAnsi="Calibri" w:eastAsia="微软雅黑"/>
        </w:rPr>
        <w:t>西格莉卡</w:t>
      </w:r>
    </w:p>
    <w:p w14:paraId="5D4E3723">
      <w:pPr>
        <w:pStyle w:val="165"/>
      </w:pPr>
      <w:r>
        <w:rPr>
          <w:rFonts w:ascii="Calibri" w:hAnsi="Calibri" w:eastAsia="微软雅黑"/>
        </w:rPr>
        <w:t>最后几章先留着。我现在这么紧张，肯定会一口气翻完，连字都看不清。明天吧，明天我把结局带来。</w:t>
      </w:r>
    </w:p>
    <w:p w14:paraId="315E0740">
      <w:r>
        <w:br w:type="page"/>
      </w:r>
    </w:p>
    <w:p w14:paraId="5B9FB141">
      <w:pPr>
        <w:pStyle w:val="164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8】</w:t>
      </w:r>
    </w:p>
    <w:p w14:paraId="37628FD1">
      <w:pPr>
        <w:pStyle w:val="164"/>
      </w:pPr>
      <w:r>
        <w:rPr>
          <w:rFonts w:ascii="Calibri" w:hAnsi="Calibri" w:eastAsia="微软雅黑"/>
        </w:rPr>
        <w:t>旁白</w:t>
      </w:r>
    </w:p>
    <w:p w14:paraId="02072F2C">
      <w:pPr>
        <w:pStyle w:val="166"/>
      </w:pPr>
      <w:r>
        <w:rPr>
          <w:rFonts w:ascii="Calibri" w:hAnsi="Calibri" w:eastAsia="微软雅黑"/>
        </w:rPr>
        <w:t>第二天傍晚，活动室只开了桌边一盏灯。达妮娅歪在远处的沙发上打盹。西格莉卡坐在棋盘前，书已经合上，她的食指却还夹在最后一页里。</w:t>
      </w:r>
    </w:p>
    <w:p w14:paraId="7CFEA3F0">
      <w:pPr>
        <w:pStyle w:val="164"/>
      </w:pPr>
      <w:r>
        <w:rPr>
          <w:rFonts w:ascii="Calibri" w:hAnsi="Calibri" w:eastAsia="微软雅黑"/>
        </w:rPr>
        <w:t>西格莉卡</w:t>
      </w:r>
    </w:p>
    <w:p w14:paraId="7B6EC073">
      <w:pPr>
        <w:pStyle w:val="165"/>
      </w:pPr>
      <w:r>
        <w:rPr>
          <w:rFonts w:ascii="Calibri" w:hAnsi="Calibri" w:eastAsia="微软雅黑"/>
        </w:rPr>
        <w:t>……看完了。今州第一轮输给明庭，第二轮又输给重州。两轮，一轮都没赢。</w:t>
      </w:r>
    </w:p>
    <w:p w14:paraId="3EACF2C7">
      <w:pPr>
        <w:pStyle w:val="164"/>
      </w:pPr>
      <w:r>
        <w:rPr>
          <w:rFonts w:ascii="Calibri" w:hAnsi="Calibri" w:eastAsia="微软雅黑"/>
        </w:rPr>
        <w:t>西格莉卡</w:t>
      </w:r>
    </w:p>
    <w:p w14:paraId="4FE50C0A">
      <w:pPr>
        <w:pStyle w:val="165"/>
      </w:pPr>
      <w:r>
        <w:rPr>
          <w:rFonts w:ascii="Calibri" w:hAnsi="Calibri" w:eastAsia="微软雅黑"/>
        </w:rPr>
        <w:t>江照也输了两盘。第一盘一直追到最后，还是差一点。第二盘从中段起就没追上。后面真的没有了。</w:t>
      </w:r>
    </w:p>
    <w:p w14:paraId="458B8925">
      <w:pPr>
        <w:pStyle w:val="164"/>
      </w:pPr>
      <w:r>
        <w:rPr>
          <w:rFonts w:ascii="Calibri" w:hAnsi="Calibri" w:eastAsia="微软雅黑"/>
        </w:rPr>
        <w:t>西格莉卡</w:t>
      </w:r>
    </w:p>
    <w:p w14:paraId="648D9331">
      <w:pPr>
        <w:pStyle w:val="165"/>
      </w:pPr>
      <w:r>
        <w:rPr>
          <w:rFonts w:ascii="Calibri" w:hAnsi="Calibri" w:eastAsia="微软雅黑"/>
        </w:rPr>
        <w:t>我刚才还往回翻了两页。我总觉得自己漏看了一场，或者最后会补一局。可书就停在这里。</w:t>
      </w:r>
    </w:p>
    <w:p w14:paraId="5363A149">
      <w:pPr>
        <w:pStyle w:val="164"/>
      </w:pPr>
      <w:r>
        <w:rPr>
          <w:rFonts w:ascii="Calibri" w:hAnsi="Calibri" w:eastAsia="微软雅黑"/>
        </w:rPr>
        <w:t>西格莉卡</w:t>
      </w:r>
    </w:p>
    <w:p w14:paraId="11562307">
      <w:pPr>
        <w:pStyle w:val="165"/>
      </w:pPr>
      <w:r>
        <w:rPr>
          <w:rFonts w:ascii="Calibri" w:hAnsi="Calibri" w:eastAsia="微软雅黑"/>
        </w:rPr>
        <w:t>它很好看。刚才那么盼着他赢，现在这口气卡着，下不去。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59222E54">
      <w:pPr>
        <w:pStyle w:val="164"/>
      </w:pPr>
      <w:r>
        <w:rPr>
          <w:rFonts w:ascii="Calibri" w:hAnsi="Calibri" w:eastAsia="微软雅黑"/>
        </w:rPr>
        <w:t>玩家</w:t>
      </w:r>
    </w:p>
    <w:p w14:paraId="651D76FD">
      <w:pPr>
        <w:pStyle w:val="165"/>
      </w:pPr>
      <w:r>
        <w:rPr>
          <w:rFonts w:ascii="Calibri" w:hAnsi="Calibri" w:eastAsia="微软雅黑"/>
        </w:rPr>
        <w:t>把彩虹豆豆跳跳糖递给西格莉卡</w:t>
      </w:r>
    </w:p>
    <w:p w14:paraId="66700056">
      <w:pPr>
        <w:pStyle w:val="164"/>
      </w:pPr>
      <w:r>
        <w:rPr>
          <w:rFonts w:ascii="Calibri" w:hAnsi="Calibri" w:eastAsia="微软雅黑"/>
        </w:rPr>
        <w:t>西格莉卡</w:t>
      </w:r>
    </w:p>
    <w:p w14:paraId="3BB08345">
      <w:pPr>
        <w:pStyle w:val="165"/>
      </w:pPr>
      <w:r>
        <w:rPr>
          <w:rFonts w:ascii="Calibri" w:hAnsi="Calibri" w:eastAsia="微软雅黑"/>
        </w:rPr>
        <w:t>谢谢。现在确实想吃点甜的。就一颗。达妮娅睡着了，你先别叫醒她。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46E3F19F">
      <w:pPr>
        <w:pStyle w:val="164"/>
      </w:pPr>
      <w:r>
        <w:rPr>
          <w:rFonts w:ascii="Calibri" w:hAnsi="Calibri" w:eastAsia="微软雅黑"/>
        </w:rPr>
        <w:t>旁白</w:t>
      </w:r>
    </w:p>
    <w:p w14:paraId="5E72C0BD">
      <w:pPr>
        <w:pStyle w:val="166"/>
      </w:pPr>
      <w:r>
        <w:rPr>
          <w:rFonts w:ascii="Calibri" w:hAnsi="Calibri" w:eastAsia="微软雅黑"/>
        </w:rPr>
        <w:t>她把糖含进口中。最初几声很轻，在灯下接连跳了两下。</w:t>
      </w:r>
    </w:p>
    <w:p w14:paraId="12A1923B">
      <w:pPr>
        <w:pStyle w:val="166"/>
      </w:pPr>
      <w:r>
        <w:rPr>
          <w:rFonts w:ascii="Calibri" w:hAnsi="Calibri" w:eastAsia="微软雅黑"/>
        </w:rPr>
        <w:t>啪。</w:t>
      </w:r>
    </w:p>
    <w:p w14:paraId="75F99F19">
      <w:pPr>
        <w:pStyle w:val="166"/>
      </w:pPr>
      <w:r>
        <w:rPr>
          <w:rFonts w:ascii="Calibri" w:hAnsi="Calibri" w:eastAsia="微软雅黑"/>
        </w:rPr>
        <w:t>又一声。西格莉卡夹在书页里的手指动了动，没有抽出来。</w:t>
      </w:r>
    </w:p>
    <w:p w14:paraId="06F4472F">
      <w:pPr>
        <w:pStyle w:val="166"/>
      </w:pPr>
      <w:r>
        <w:rPr>
          <w:rFonts w:ascii="Calibri" w:hAnsi="Calibri" w:eastAsia="微软雅黑"/>
        </w:rPr>
        <w:t>第三声迟了很久才响。那一点噼啪沉下去，听着越来越像棋子落在空屋里。每一声都很清楚，屋里却没有回音。</w:t>
      </w:r>
    </w:p>
    <w:p w14:paraId="36A1FCCB">
      <w:pPr>
        <w:pStyle w:val="164"/>
      </w:pPr>
      <w:r>
        <w:rPr>
          <w:rFonts w:ascii="Calibri" w:hAnsi="Calibri" w:eastAsia="微软雅黑"/>
        </w:rPr>
        <w:t>旁白</w:t>
      </w:r>
    </w:p>
    <w:p w14:paraId="2E1CD94E">
      <w:pPr>
        <w:pStyle w:val="166"/>
        <w:rPr>
          <w:rFonts w:ascii="Calibri" w:hAnsi="Calibri" w:eastAsia="微软雅黑"/>
        </w:rPr>
      </w:pPr>
      <w:r>
        <w:rPr>
          <w:rFonts w:hint="eastAsia"/>
          <w:lang w:val="en-US" w:eastAsia="zh-CN"/>
        </w:rPr>
        <w:t>桌灯忽然暗了一截，西格莉卡身后浮起一圈暗红。你伸手去扶桌沿，指腹却擦过一片冰凉的雾。窗、棋盘和她手边的书陆续退去颜色。</w:t>
      </w:r>
      <w:r>
        <w:rPr>
          <w:rFonts w:ascii="Calibri" w:hAnsi="Calibri" w:eastAsia="微软雅黑"/>
        </w:rPr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  <w:r>
        <w:rPr>
          <w:rFonts w:hint="eastAsia"/>
          <w:lang w:eastAsia="zh-CN"/>
        </w:rPr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2EDA827B">
      <w:pPr>
        <w:pStyle w:val="164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玩家</w:t>
      </w:r>
    </w:p>
    <w:p w14:paraId="57095569">
      <w:pPr>
        <w:pStyle w:val="16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西格莉卡？</w:t>
      </w:r>
    </w:p>
    <w:p w14:paraId="478C9D92">
      <w:pPr>
        <w:pStyle w:val="164"/>
      </w:pPr>
      <w:r>
        <w:rPr>
          <w:rFonts w:ascii="Calibri" w:hAnsi="Calibri" w:eastAsia="微软雅黑"/>
        </w:rPr>
        <w:t>旁白</w:t>
      </w:r>
    </w:p>
    <w:p w14:paraId="181D6126">
      <w:pPr>
        <w:pStyle w:val="166"/>
        <w:ind w:left="0" w:leftChars="0" w:firstLine="4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视野重新聚拢时，她还坐在原处。书已经从她手里滑到桌上，那双眼睛染成暗红。她看着你，像是等了很久。</w:t>
      </w:r>
    </w:p>
    <w:p w14:paraId="033068E5">
      <w:pPr>
        <w:pStyle w:val="164"/>
      </w:pPr>
      <w:r>
        <w:rPr>
          <w:rFonts w:ascii="Calibri" w:hAnsi="Calibri" w:eastAsia="微软雅黑"/>
        </w:rPr>
        <w:t>西格莉卡？</w:t>
      </w:r>
    </w:p>
    <w:p w14:paraId="06E4E44B">
      <w:pPr>
        <w:pStyle w:val="165"/>
      </w:pPr>
      <w:r>
        <w:rPr>
          <w:rFonts w:ascii="Calibri" w:hAnsi="Calibri" w:eastAsia="微软雅黑"/>
        </w:rPr>
        <w:t>祁珩赶来今州时，连江照叫什么都不知道。他追的是那盘够强的棋。</w:t>
      </w:r>
    </w:p>
    <w:p w14:paraId="72AF82E6">
      <w:pPr>
        <w:pStyle w:val="164"/>
      </w:pPr>
      <w:r>
        <w:rPr>
          <w:rFonts w:ascii="Calibri" w:hAnsi="Calibri" w:eastAsia="微软雅黑"/>
        </w:rPr>
        <w:t>旁白</w:t>
      </w:r>
    </w:p>
    <w:p w14:paraId="27159DD3">
      <w:pPr>
        <w:pStyle w:val="165"/>
      </w:pPr>
      <w:r>
        <w:rPr>
          <w:rFonts w:ascii="Calibri" w:hAnsi="Calibri" w:eastAsia="微软雅黑"/>
        </w:rPr>
        <w:t>她把合起的书推到桌角，又将离你最近的棋罐往回收了一点。</w:t>
      </w:r>
    </w:p>
    <w:p w14:paraId="7A962A00">
      <w:pPr>
        <w:pStyle w:val="164"/>
      </w:pPr>
      <w:r>
        <w:rPr>
          <w:rFonts w:ascii="Calibri" w:hAnsi="Calibri" w:eastAsia="微软雅黑"/>
        </w:rPr>
        <w:t>西格莉卡？</w:t>
      </w:r>
    </w:p>
    <w:p w14:paraId="5846BDDE">
      <w:pPr>
        <w:pStyle w:val="165"/>
      </w:pPr>
      <w:r>
        <w:rPr>
          <w:rFonts w:ascii="Calibri" w:hAnsi="Calibri" w:eastAsia="微软雅黑"/>
        </w:rPr>
        <w:t>后来他们叫江照‘今州的希望’。输了以后，他先低头道歉，好像辜负别人比自己输掉还要紧。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0BB571AF">
      <w:pPr>
        <w:pStyle w:val="164"/>
      </w:pPr>
      <w:r>
        <w:rPr>
          <w:rFonts w:ascii="Calibri" w:hAnsi="Calibri" w:eastAsia="微软雅黑"/>
        </w:rPr>
        <w:t>旁白</w:t>
      </w:r>
    </w:p>
    <w:p w14:paraId="63CA3C37">
      <w:pPr>
        <w:pStyle w:val="165"/>
      </w:pPr>
      <w:r>
        <w:rPr>
          <w:rFonts w:ascii="Calibri" w:hAnsi="Calibri" w:eastAsia="微软雅黑"/>
        </w:rPr>
        <w:t>桌面浮出一张名单。三个名字亮着，第四行空在那里。她的指尖从空白处慢慢划过。</w:t>
      </w:r>
    </w:p>
    <w:p w14:paraId="4CA9A21D">
      <w:pPr>
        <w:pStyle w:val="164"/>
      </w:pPr>
      <w:r>
        <w:rPr>
          <w:rFonts w:ascii="Calibri" w:hAnsi="Calibri" w:eastAsia="微软雅黑"/>
        </w:rPr>
        <w:t>西格莉卡？</w:t>
      </w:r>
    </w:p>
    <w:p w14:paraId="3FF07732">
      <w:pPr>
        <w:pStyle w:val="165"/>
      </w:pPr>
      <w:r>
        <w:rPr>
          <w:rFonts w:ascii="Calibri" w:hAnsi="Calibri" w:eastAsia="微软雅黑"/>
        </w:rPr>
        <w:t>有人只错一次，有人只差一个位置。名单上没有他们，旁人很快就只记得谁进去了。</w:t>
      </w:r>
    </w:p>
    <w:p w14:paraId="7A742AE8">
      <w:pPr>
        <w:pStyle w:val="164"/>
      </w:pPr>
      <w:r>
        <w:rPr>
          <w:rFonts w:ascii="Calibri" w:hAnsi="Calibri" w:eastAsia="微软雅黑"/>
        </w:rPr>
        <w:t>西格莉卡？</w:t>
      </w:r>
    </w:p>
    <w:p w14:paraId="241852A7">
      <w:pPr>
        <w:pStyle w:val="165"/>
      </w:pPr>
      <w:r>
        <w:rPr>
          <w:rFonts w:ascii="Calibri" w:hAnsi="Calibri" w:eastAsia="微软雅黑"/>
        </w:rPr>
        <w:t>还有些人，第一次落子就比别人练了几年更像样。人群会朝他们那边走，镜头也会。你追多久，没人答应会等你。</w:t>
      </w:r>
    </w:p>
    <w:p w14:paraId="32F5A7B9">
      <w:pPr>
        <w:pStyle w:val="164"/>
      </w:pPr>
      <w:r>
        <w:rPr>
          <w:rFonts w:ascii="Calibri" w:hAnsi="Calibri" w:eastAsia="微软雅黑"/>
        </w:rPr>
        <w:t>西格莉卡？</w:t>
      </w:r>
    </w:p>
    <w:p w14:paraId="2016070B">
      <w:pPr>
        <w:pStyle w:val="165"/>
      </w:pPr>
      <w:r>
        <w:rPr>
          <w:rFonts w:ascii="Calibri" w:hAnsi="Calibri" w:eastAsia="微软雅黑"/>
        </w:rPr>
        <w:t>这些话，你已经替自己想过很多遍了。既然伸手以后只会等一个结果，为什么还要伸？</w:t>
      </w:r>
    </w:p>
    <w:p w14:paraId="40755F76">
      <w:pPr>
        <w:pStyle w:val="164"/>
      </w:pPr>
      <w:r>
        <w:rPr>
          <w:rFonts w:ascii="Calibri" w:hAnsi="Calibri" w:eastAsia="微软雅黑"/>
        </w:rPr>
        <w:t>西格莉卡？</w:t>
      </w:r>
    </w:p>
    <w:p w14:paraId="693D909D">
      <w:pPr>
        <w:pStyle w:val="165"/>
      </w:pPr>
      <w:r>
        <w:rPr>
          <w:rFonts w:ascii="Calibri" w:hAnsi="Calibri" w:eastAsia="微软雅黑"/>
        </w:rPr>
        <w:t>放着吧。别看，别听，也别交出去。手收回来，就不用等别人告诉你够不够好。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65DF21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F8614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79E4A85A">
            <w:pPr>
              <w:pStyle w:val="168"/>
            </w:pPr>
            <w:r>
              <w:rPr>
                <w:rFonts w:ascii="Calibri" w:hAnsi="Calibri" w:eastAsia="微软雅黑"/>
              </w:rPr>
              <w:t>可我不伸手，也不会知道会怎样。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3DC7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53D45C46">
            <w:pPr>
              <w:pStyle w:val="168"/>
            </w:pPr>
            <w:r>
              <w:rPr>
                <w:rFonts w:ascii="Calibri" w:hAnsi="Calibri" w:eastAsia="微软雅黑"/>
              </w:rPr>
              <w:t>我还是想自己试一次。</w:t>
            </w:r>
          </w:p>
        </w:tc>
      </w:tr>
    </w:tbl>
    <w:p w14:paraId="04001A43">
      <w:pPr>
        <w:spacing w:before="0" w:after="80"/>
      </w:pPr>
    </w:p>
    <w:p w14:paraId="58DF9C0B">
      <w:pPr>
        <w:pStyle w:val="164"/>
      </w:pPr>
      <w:r>
        <w:rPr>
          <w:rFonts w:ascii="Calibri" w:hAnsi="Calibri" w:eastAsia="微软雅黑"/>
        </w:rPr>
        <w:t>西格莉卡？</w:t>
      </w:r>
    </w:p>
    <w:p w14:paraId="04B125CA">
      <w:pPr>
        <w:pStyle w:val="165"/>
      </w:pPr>
      <w:r>
        <w:rPr>
          <w:rFonts w:ascii="Calibri" w:hAnsi="Calibri" w:eastAsia="微软雅黑"/>
        </w:rPr>
        <w:t>那就坐下。</w:t>
      </w:r>
    </w:p>
    <w:p w14:paraId="56C30112">
      <w:pPr>
        <w:pStyle w:val="164"/>
      </w:pPr>
      <w:r>
        <w:rPr>
          <w:rFonts w:ascii="Calibri" w:hAnsi="Calibri" w:eastAsia="微软雅黑"/>
        </w:rPr>
        <w:t>西格莉卡？</w:t>
      </w:r>
    </w:p>
    <w:p w14:paraId="60C70A2C">
      <w:pPr>
        <w:pStyle w:val="165"/>
      </w:pPr>
      <w:r>
        <w:rPr>
          <w:rFonts w:ascii="Calibri" w:hAnsi="Calibri" w:eastAsia="微软雅黑"/>
        </w:rPr>
        <w:t>赢了以后，再告诉我，你还想不想把手伸出去。</w:t>
      </w:r>
    </w:p>
    <w:p w14:paraId="05775EAB">
      <w:pPr>
        <w:pStyle w:val="164"/>
      </w:pPr>
      <w:r>
        <w:rPr>
          <w:rFonts w:ascii="Calibri" w:hAnsi="Calibri" w:eastAsia="微软雅黑"/>
        </w:rPr>
        <w:t>旁白</w:t>
      </w:r>
    </w:p>
    <w:p w14:paraId="48274E98">
      <w:pPr>
        <w:pStyle w:val="166"/>
      </w:pPr>
      <w:r>
        <w:rPr>
          <w:rFonts w:ascii="Calibri" w:hAnsi="Calibri" w:eastAsia="微软雅黑"/>
        </w:rPr>
        <w:t>她抬起手，指尖在空中点了一下。黑暗从你们之间裂开，一方棋盘随之浮起。她把你那侧的椅子推出来，自己在对面坐下。</w:t>
      </w:r>
    </w:p>
    <w:p w14:paraId="05AD87FC">
      <w:r>
        <w:br w:type="page"/>
      </w:r>
    </w:p>
    <w:p w14:paraId="5E1CE9E3">
      <w:pPr>
        <w:pStyle w:val="164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败北分支】</w:t>
      </w:r>
    </w:p>
    <w:p w14:paraId="5FAA30A0">
      <w:pPr>
        <w:pStyle w:val="164"/>
      </w:pPr>
      <w:r>
        <w:rPr>
          <w:rFonts w:ascii="Calibri" w:hAnsi="Calibri" w:eastAsia="微软雅黑"/>
        </w:rPr>
        <w:t>旁白</w:t>
      </w:r>
    </w:p>
    <w:p w14:paraId="0CD16638">
      <w:pPr>
        <w:pStyle w:val="166"/>
      </w:pPr>
      <w:r>
        <w:rPr>
          <w:rFonts w:ascii="Calibri" w:hAnsi="Calibri" w:eastAsia="微软雅黑"/>
        </w:rPr>
        <w:t>最后一声落下，盘面上的光点逐个熄灭。西格莉卡？没有立刻看你，只伸手把散在棋盘外的两颗棋子拢到一起。</w:t>
      </w:r>
    </w:p>
    <w:p w14:paraId="451C173E">
      <w:pPr>
        <w:pStyle w:val="166"/>
      </w:pPr>
      <w:r>
        <w:rPr>
          <w:rFonts w:ascii="Calibri" w:hAnsi="Calibri" w:eastAsia="微软雅黑"/>
        </w:rPr>
        <w:t>你输了。</w:t>
      </w:r>
    </w:p>
    <w:p w14:paraId="389A5E32">
      <w:pPr>
        <w:pStyle w:val="166"/>
      </w:pPr>
      <w:r>
        <w:rPr>
          <w:rFonts w:ascii="Calibri" w:hAnsi="Calibri" w:eastAsia="微软雅黑"/>
        </w:rPr>
        <w:t>她核对了一遍盘面，随后将你的那颗棋轻轻推回你面前。</w:t>
      </w:r>
    </w:p>
    <w:p w14:paraId="0A1133AC">
      <w:pPr>
        <w:pStyle w:val="164"/>
      </w:pPr>
      <w:r>
        <w:rPr>
          <w:rFonts w:ascii="Calibri" w:hAnsi="Calibri" w:eastAsia="微软雅黑"/>
        </w:rPr>
        <w:t>西格莉卡？</w:t>
      </w:r>
    </w:p>
    <w:p w14:paraId="76A3D9CD">
      <w:pPr>
        <w:pStyle w:val="165"/>
      </w:pPr>
      <w:r>
        <w:rPr>
          <w:rFonts w:ascii="Calibri" w:hAnsi="Calibri" w:eastAsia="微软雅黑"/>
        </w:rPr>
        <w:t>疼吗？</w:t>
      </w:r>
    </w:p>
    <w:p w14:paraId="11F1401A">
      <w:pPr>
        <w:pStyle w:val="164"/>
      </w:pPr>
      <w:r>
        <w:rPr>
          <w:rFonts w:ascii="Calibri" w:hAnsi="Calibri" w:eastAsia="微软雅黑"/>
        </w:rPr>
        <w:t>西格莉卡？</w:t>
      </w:r>
    </w:p>
    <w:p w14:paraId="5AC81311">
      <w:pPr>
        <w:pStyle w:val="165"/>
      </w:pPr>
      <w:r>
        <w:rPr>
          <w:rFonts w:ascii="Calibri" w:hAnsi="Calibri" w:eastAsia="微软雅黑"/>
        </w:rPr>
        <w:t>先别急着站起来。外面还有人在等你。他们也许不会责怪你，还会说没关系。</w:t>
      </w:r>
    </w:p>
    <w:p w14:paraId="71185759">
      <w:pPr>
        <w:pStyle w:val="164"/>
      </w:pPr>
      <w:r>
        <w:rPr>
          <w:rFonts w:ascii="Calibri" w:hAnsi="Calibri" w:eastAsia="微软雅黑"/>
        </w:rPr>
        <w:t>西格莉卡？</w:t>
      </w:r>
    </w:p>
    <w:p w14:paraId="5E517C29">
      <w:pPr>
        <w:pStyle w:val="165"/>
      </w:pPr>
      <w:r>
        <w:rPr>
          <w:rFonts w:ascii="Calibri" w:hAnsi="Calibri" w:eastAsia="微软雅黑"/>
        </w:rPr>
        <w:t>可他们只要停顿一下，你就会猜，那句话是不是早就准备好了。</w:t>
      </w:r>
    </w:p>
    <w:p w14:paraId="2C72CCC1">
      <w:pPr>
        <w:pStyle w:val="164"/>
      </w:pPr>
      <w:r>
        <w:rPr>
          <w:rFonts w:ascii="Calibri" w:hAnsi="Calibri" w:eastAsia="微软雅黑"/>
        </w:rPr>
        <w:t>西格莉卡？</w:t>
      </w:r>
    </w:p>
    <w:p w14:paraId="38988299">
      <w:pPr>
        <w:pStyle w:val="165"/>
      </w:pPr>
      <w:r>
        <w:rPr>
          <w:rFonts w:ascii="Calibri" w:hAnsi="Calibri" w:eastAsia="微软雅黑"/>
        </w:rPr>
        <w:t>你当然还能再熬一晚。可有些人走一步，就到了你追很久也碰不到的地方。你再累，差距也还在。</w:t>
      </w:r>
    </w:p>
    <w:p w14:paraId="593FFAB1">
      <w:pPr>
        <w:pStyle w:val="164"/>
      </w:pPr>
      <w:r>
        <w:rPr>
          <w:rFonts w:ascii="Calibri" w:hAnsi="Calibri" w:eastAsia="微软雅黑"/>
        </w:rPr>
        <w:t>西格莉卡？</w:t>
      </w:r>
    </w:p>
    <w:p w14:paraId="3B581CA8">
      <w:pPr>
        <w:pStyle w:val="165"/>
      </w:pPr>
      <w:r>
        <w:rPr>
          <w:rFonts w:ascii="Calibri" w:hAnsi="Calibri" w:eastAsia="微软雅黑"/>
        </w:rPr>
        <w:t>等结果出来，目光会跟着赢的人走。你坐了多久，手心出了多少汗，没有人需要知道。</w:t>
      </w:r>
    </w:p>
    <w:p w14:paraId="01E7F8DB">
      <w:pPr>
        <w:pStyle w:val="164"/>
      </w:pPr>
      <w:r>
        <w:rPr>
          <w:rFonts w:ascii="Calibri" w:hAnsi="Calibri" w:eastAsia="微软雅黑"/>
        </w:rPr>
        <w:t>西格莉卡？</w:t>
      </w:r>
    </w:p>
    <w:p w14:paraId="25146885">
      <w:pPr>
        <w:pStyle w:val="165"/>
      </w:pPr>
      <w:r>
        <w:rPr>
          <w:rFonts w:ascii="Calibri" w:hAnsi="Calibri" w:eastAsia="微软雅黑"/>
        </w:rPr>
        <w:t>最后只剩这个输字。以后每次想起，你都会拿它回头检查，前面那些日子是不是一开始就错了。</w:t>
      </w:r>
    </w:p>
    <w:p w14:paraId="0998563F">
      <w:pPr>
        <w:pStyle w:val="164"/>
      </w:pPr>
      <w:r>
        <w:rPr>
          <w:rFonts w:ascii="Calibri" w:hAnsi="Calibri" w:eastAsia="微软雅黑"/>
        </w:rPr>
        <w:t>西格莉卡？</w:t>
      </w:r>
    </w:p>
    <w:p w14:paraId="11640431">
      <w:pPr>
        <w:pStyle w:val="165"/>
      </w:pPr>
      <w:r>
        <w:rPr>
          <w:rFonts w:ascii="Calibri" w:hAnsi="Calibri" w:eastAsia="微软雅黑"/>
        </w:rPr>
        <w:t>所以够了。你已经很累了，停在这里就好。</w:t>
      </w:r>
    </w:p>
    <w:p w14:paraId="62FBCBF8">
      <w:pPr>
        <w:pStyle w:val="164"/>
      </w:pPr>
      <w:r>
        <w:rPr>
          <w:rFonts w:ascii="Calibri" w:hAnsi="Calibri" w:eastAsia="微软雅黑"/>
        </w:rPr>
        <w:t>旁白</w:t>
      </w:r>
    </w:p>
    <w:p w14:paraId="3B26E4AB">
      <w:pPr>
        <w:pStyle w:val="166"/>
      </w:pPr>
      <w:r>
        <w:rPr>
          <w:rFonts w:ascii="Calibri" w:hAnsi="Calibri" w:eastAsia="微软雅黑"/>
        </w:rPr>
        <w:t>你张了张口，喉咙里只挤出一点气声。垂在身侧的手蜷起来，指甲抵着掌心，始终没有抬高。</w:t>
      </w:r>
    </w:p>
    <w:p w14:paraId="6075558A">
      <w:pPr>
        <w:pStyle w:val="164"/>
      </w:pPr>
      <w:r>
        <w:rPr>
          <w:rFonts w:ascii="Calibri" w:hAnsi="Calibri" w:eastAsia="微软雅黑"/>
        </w:rPr>
        <w:t>西格莉卡？</w:t>
      </w:r>
    </w:p>
    <w:p w14:paraId="5DDF5BE9">
      <w:pPr>
        <w:pStyle w:val="165"/>
      </w:pPr>
      <w:r>
        <w:rPr>
          <w:rFonts w:ascii="Calibri" w:hAnsi="Calibri" w:eastAsia="微软雅黑"/>
        </w:rPr>
        <w:t>别再答应谁，也不用证明。交给我吧，我替你把这只手收好。</w:t>
      </w:r>
    </w:p>
    <w:p w14:paraId="7CD618EB">
      <w:pPr>
        <w:pStyle w:val="164"/>
      </w:pPr>
      <w:r>
        <w:rPr>
          <w:rFonts w:ascii="Calibri" w:hAnsi="Calibri" w:eastAsia="微软雅黑"/>
        </w:rPr>
        <w:t>西格莉卡？</w:t>
      </w:r>
    </w:p>
    <w:p w14:paraId="1BCB2688">
      <w:pPr>
        <w:pStyle w:val="165"/>
      </w:pPr>
      <w:r>
        <w:rPr>
          <w:rFonts w:ascii="Calibri" w:hAnsi="Calibri" w:eastAsia="微软雅黑"/>
        </w:rPr>
        <w:t>没开始的事不会输。你还可以一直相信，自己本来做得到。</w:t>
      </w:r>
    </w:p>
    <w:p w14:paraId="7E506DE2">
      <w:pPr>
        <w:pStyle w:val="164"/>
      </w:pPr>
      <w:r>
        <w:rPr>
          <w:rFonts w:ascii="Calibri" w:hAnsi="Calibri" w:eastAsia="微软雅黑"/>
        </w:rPr>
        <w:t>旁白</w:t>
      </w:r>
    </w:p>
    <w:p w14:paraId="35BFA77D">
      <w:pPr>
        <w:pStyle w:val="166"/>
      </w:pPr>
      <w:r>
        <w:rPr>
          <w:rFonts w:ascii="Calibri" w:hAnsi="Calibri" w:eastAsia="微软雅黑"/>
        </w:rPr>
        <w:t>她的声音渐渐退远。灰白沿着地面升起，盖住桌脚，又漫过她搭在棋盘边的手。</w:t>
      </w:r>
    </w:p>
    <w:p w14:paraId="3244B436">
      <w:pPr>
        <w:pStyle w:val="164"/>
      </w:pPr>
      <w:r>
        <w:rPr>
          <w:rFonts w:ascii="Calibri" w:hAnsi="Calibri" w:eastAsia="微软雅黑"/>
        </w:rPr>
        <w:t>旁白</w:t>
      </w:r>
    </w:p>
    <w:p w14:paraId="7C5253BE">
      <w:pPr>
        <w:pStyle w:val="166"/>
      </w:pPr>
      <w:r>
        <w:rPr>
          <w:rFonts w:ascii="Calibri" w:hAnsi="Calibri" w:eastAsia="微软雅黑"/>
        </w:rPr>
        <w:t>意识沉下去以前，你看见她替你收走了最后一颗棋。</w:t>
      </w:r>
    </w:p>
    <w:p w14:paraId="6634C5FA">
      <w:pPr>
        <w:pStyle w:val="164"/>
      </w:pPr>
      <w:r>
        <w:rPr>
          <w:rFonts w:ascii="Calibri" w:hAnsi="Calibri" w:eastAsia="微软雅黑"/>
        </w:rPr>
        <w:t>西格莉卡</w:t>
      </w:r>
    </w:p>
    <w:p w14:paraId="0FB96AEA">
      <w:pPr>
        <w:pStyle w:val="165"/>
      </w:pPr>
      <w:r>
        <w:rPr>
          <w:rFonts w:ascii="Calibri" w:hAnsi="Calibri" w:eastAsia="微软雅黑"/>
        </w:rPr>
        <w:t>{username}？{username}！能听见我吗？</w:t>
      </w:r>
    </w:p>
    <w:p w14:paraId="4B14764F">
      <w:pPr>
        <w:pStyle w:val="164"/>
      </w:pPr>
      <w:r>
        <w:rPr>
          <w:rFonts w:ascii="Calibri" w:hAnsi="Calibri" w:eastAsia="微软雅黑"/>
        </w:rPr>
        <w:t>旁白</w:t>
      </w:r>
    </w:p>
    <w:p w14:paraId="2B00C80E">
      <w:pPr>
        <w:pStyle w:val="166"/>
      </w:pPr>
      <w:r>
        <w:rPr>
          <w:rFonts w:ascii="Calibri" w:hAnsi="Calibri" w:eastAsia="微软雅黑"/>
        </w:rPr>
        <w:t>你猛地抬起头，额头压过的手臂一阵发麻。西格莉卡扶着桌沿，另一只手停在你肩旁，不敢碰得太重。达妮娅已经把水杯放到了你面前。</w:t>
      </w:r>
    </w:p>
    <w:p w14:paraId="73B0679B">
      <w:pPr>
        <w:pStyle w:val="164"/>
      </w:pPr>
      <w:r>
        <w:rPr>
          <w:rFonts w:ascii="Calibri" w:hAnsi="Calibri" w:eastAsia="微软雅黑"/>
        </w:rPr>
        <w:t>西格莉卡</w:t>
      </w:r>
    </w:p>
    <w:p w14:paraId="7CF2F08D">
      <w:pPr>
        <w:pStyle w:val="165"/>
      </w:pPr>
      <w:r>
        <w:rPr>
          <w:rFonts w:ascii="Calibri" w:hAnsi="Calibri" w:eastAsia="微软雅黑"/>
        </w:rPr>
        <w:t>你刚才突然趴下去了，怎么叫都没反应。先喝一点水，好不好？还是直接去找陆医生？我陪你去。</w:t>
      </w:r>
    </w:p>
    <w:p w14:paraId="48F8EAD8">
      <w:pPr>
        <w:pStyle w:val="164"/>
      </w:pPr>
      <w:r>
        <w:rPr>
          <w:rFonts w:ascii="Calibri" w:hAnsi="Calibri" w:eastAsia="微软雅黑"/>
        </w:rPr>
        <w:t>达妮娅</w:t>
      </w:r>
    </w:p>
    <w:p w14:paraId="55927574">
      <w:pPr>
        <w:pStyle w:val="165"/>
      </w:pPr>
      <w:r>
        <w:rPr>
          <w:rFonts w:ascii="Calibri" w:hAnsi="Calibri" w:eastAsia="微软雅黑"/>
        </w:rPr>
        <w:t>我看他更像昨晚没睡。能在西西说话的时候睡成这样，也算有本事。</w:t>
      </w:r>
    </w:p>
    <w:p w14:paraId="57D1607F">
      <w:pPr>
        <w:pStyle w:val="164"/>
      </w:pPr>
      <w:r>
        <w:rPr>
          <w:rFonts w:ascii="Calibri" w:hAnsi="Calibri" w:eastAsia="微软雅黑"/>
        </w:rPr>
        <w:t>玩家</w:t>
      </w:r>
    </w:p>
    <w:p w14:paraId="7359E441">
      <w:pPr>
        <w:pStyle w:val="165"/>
      </w:pPr>
      <w:r>
        <w:rPr>
          <w:rFonts w:ascii="Calibri" w:hAnsi="Calibri" w:eastAsia="微软雅黑"/>
        </w:rPr>
        <w:t>我没事……就是有点累。</w:t>
      </w:r>
    </w:p>
    <w:p w14:paraId="0BB28448">
      <w:pPr>
        <w:pStyle w:val="164"/>
      </w:pPr>
      <w:r>
        <w:rPr>
          <w:rFonts w:ascii="Calibri" w:hAnsi="Calibri" w:eastAsia="微软雅黑"/>
        </w:rPr>
        <w:t>西格莉卡</w:t>
      </w:r>
    </w:p>
    <w:p w14:paraId="090AA42E">
      <w:pPr>
        <w:pStyle w:val="165"/>
      </w:pPr>
      <w:r>
        <w:rPr>
          <w:rFonts w:ascii="Calibri" w:hAnsi="Calibri" w:eastAsia="微软雅黑"/>
        </w:rPr>
        <w:t>真的没事？那今天先到这里。剩下的明天再做，你不许说还差一点。</w:t>
      </w:r>
    </w:p>
    <w:p w14:paraId="10B575C6">
      <w:pPr>
        <w:pStyle w:val="164"/>
      </w:pPr>
      <w:r>
        <w:rPr>
          <w:rFonts w:ascii="Calibri" w:hAnsi="Calibri" w:eastAsia="微软雅黑"/>
        </w:rPr>
        <w:t>达妮娅</w:t>
      </w:r>
    </w:p>
    <w:p w14:paraId="1463AB16">
      <w:pPr>
        <w:pStyle w:val="165"/>
      </w:pPr>
      <w:r>
        <w:rPr>
          <w:rFonts w:ascii="Calibri" w:hAnsi="Calibri" w:eastAsia="微软雅黑"/>
        </w:rPr>
        <w:t>难得和西西意见一致。再趴一次，我可搬不动你。</w:t>
      </w:r>
    </w:p>
    <w:p w14:paraId="77ECA313">
      <w:pPr>
        <w:pStyle w:val="164"/>
      </w:pPr>
      <w:r>
        <w:rPr>
          <w:rFonts w:ascii="Calibri" w:hAnsi="Calibri" w:eastAsia="微软雅黑"/>
        </w:rPr>
        <w:t>旁白</w:t>
      </w:r>
    </w:p>
    <w:p w14:paraId="00E495AE">
      <w:pPr>
        <w:pStyle w:val="166"/>
      </w:pPr>
      <w:r>
        <w:rPr>
          <w:rFonts w:ascii="Calibri" w:hAnsi="Calibri" w:eastAsia="微软雅黑"/>
        </w:rPr>
        <w:t>你接过水杯。杯壁的热气碰到指节，西格莉卡才把悬着的手放下。棋盘就在桌边，你看了一眼，又把目光移向窗外。</w:t>
      </w:r>
    </w:p>
    <w:p w14:paraId="261A014C">
      <w:pPr>
        <w:pStyle w:val="166"/>
      </w:pPr>
      <w:r>
        <w:rPr>
          <w:rFonts w:ascii="Calibri" w:hAnsi="Calibri" w:eastAsia="微软雅黑"/>
        </w:rPr>
        <w:t>你低头喝水。玻璃上映出棋盘的一角，你悄悄挪了挪杯子，将那一角挡住。</w:t>
        <w:br w:type="page"/>
      </w:r>
    </w:p>
    <w:p w14:paraId="3388561B">
      <w:r/>
    </w:p>
    <w:p w14:paraId="3021378B">
      <w:pPr>
        <w:pStyle w:val="164"/>
        <w:pageBreakBefore w:val="0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胜利分支】</w:t>
      </w:r>
    </w:p>
    <w:p w14:paraId="5CBD6DD7">
      <w:pPr>
        <w:pStyle w:val="164"/>
      </w:pPr>
      <w:r>
        <w:rPr>
          <w:rFonts w:ascii="Calibri" w:hAnsi="Calibri" w:eastAsia="微软雅黑"/>
        </w:rPr>
        <w:t>旁白</w:t>
      </w:r>
    </w:p>
    <w:p w14:paraId="0ABFA077">
      <w:pPr>
        <w:pStyle w:val="166"/>
      </w:pPr>
      <w:r>
        <w:rPr>
          <w:rFonts w:ascii="Calibri" w:hAnsi="Calibri" w:eastAsia="微软雅黑"/>
        </w:rPr>
        <w:t>最后一手落定，盘面上的暗红一格格熄灭。西格莉卡？伸向棋盘的手停在半空，迟迟没有收回。</w:t>
      </w:r>
    </w:p>
    <w:p w14:paraId="42EFDABC">
      <w:pPr>
        <w:pStyle w:val="166"/>
      </w:pPr>
      <w:r>
        <w:rPr>
          <w:rFonts w:ascii="Calibri" w:hAnsi="Calibri" w:eastAsia="微软雅黑"/>
        </w:rPr>
        <w:t>你赢了。</w:t>
      </w:r>
    </w:p>
    <w:p w14:paraId="5E414300">
      <w:pPr>
        <w:pStyle w:val="166"/>
      </w:pPr>
      <w:r>
        <w:rPr>
          <w:rFonts w:ascii="Calibri" w:hAnsi="Calibri" w:eastAsia="微软雅黑"/>
        </w:rPr>
        <w:t>她先看盘面，又看你的手。过了一会儿，她扶住椅背坐下。椅脚在地面上擦出一声，很轻，却让四周显得更静。</w:t>
      </w:r>
    </w:p>
    <w:p w14:paraId="31916ADE">
      <w:pPr>
        <w:pStyle w:val="164"/>
      </w:pPr>
      <w:r>
        <w:rPr>
          <w:rFonts w:ascii="Calibri" w:hAnsi="Calibri" w:eastAsia="微软雅黑"/>
        </w:rPr>
        <w:t>西格莉卡？</w:t>
      </w:r>
    </w:p>
    <w:p w14:paraId="7B30202F">
      <w:pPr>
        <w:pStyle w:val="165"/>
      </w:pPr>
      <w:r>
        <w:rPr>
          <w:rFonts w:ascii="Calibri" w:hAnsi="Calibri" w:eastAsia="微软雅黑"/>
        </w:rPr>
        <w:t>……你赢了。</w:t>
      </w:r>
    </w:p>
    <w:p w14:paraId="2FDEA4FF">
      <w:pPr>
        <w:pStyle w:val="164"/>
      </w:pPr>
      <w:r>
        <w:rPr>
          <w:rFonts w:ascii="Calibri" w:hAnsi="Calibri" w:eastAsia="微软雅黑"/>
        </w:rPr>
        <w:t>西格莉卡？</w:t>
      </w:r>
    </w:p>
    <w:p w14:paraId="0BE15009">
      <w:pPr>
        <w:pStyle w:val="165"/>
      </w:pPr>
      <w:r>
        <w:rPr>
          <w:rFonts w:ascii="Calibri" w:hAnsi="Calibri" w:eastAsia="微软雅黑"/>
        </w:rPr>
        <w:t>可出去以后，那些事还在。你还是可能做不到，还是会被漏掉。等你的人也可能失望。</w:t>
      </w:r>
    </w:p>
    <w:p w14:paraId="650E9892">
      <w:pPr>
        <w:pStyle w:val="164"/>
      </w:pPr>
      <w:r>
        <w:rPr>
          <w:rFonts w:ascii="Calibri" w:hAnsi="Calibri" w:eastAsia="微软雅黑"/>
        </w:rPr>
        <w:t>西格莉卡？</w:t>
      </w:r>
    </w:p>
    <w:p w14:paraId="525BB912">
      <w:pPr>
        <w:pStyle w:val="165"/>
      </w:pPr>
      <w:r>
        <w:rPr>
          <w:rFonts w:ascii="Calibri" w:hAnsi="Calibri" w:eastAsia="微软雅黑"/>
        </w:rPr>
        <w:t>这一局又能替你挡住什么？</w:t>
      </w:r>
    </w:p>
    <w:p w14:paraId="708A5CBE">
      <w:pPr>
        <w:pStyle w:val="164"/>
      </w:pPr>
      <w:r>
        <w:rPr>
          <w:rFonts w:ascii="Calibri" w:hAnsi="Calibri" w:eastAsia="微软雅黑"/>
        </w:rPr>
        <w:t>西格莉卡？</w:t>
      </w:r>
    </w:p>
    <w:p w14:paraId="7DE9F07F">
      <w:pPr>
        <w:pStyle w:val="165"/>
      </w:pPr>
      <w:r>
        <w:rPr>
          <w:rFonts w:ascii="Calibri" w:hAnsi="Calibri" w:eastAsia="微软雅黑"/>
        </w:rPr>
        <w:t>有人还在等你回去。真没做好，你要怎么开口？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F47542D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11ADE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326243D">
            <w:pPr>
              <w:pStyle w:val="168"/>
            </w:pPr>
            <w:r>
              <w:rPr>
                <w:rFonts w:ascii="Calibri" w:hAnsi="Calibri" w:eastAsia="微软雅黑"/>
              </w:rPr>
              <w:t>就说没做好。该失望，就让他们失望一次。</w:t>
            </w:r>
          </w:p>
          <w:p w14:paraId="04419C98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1D6110CD">
            <w:pPr>
              <w:pStyle w:val="168"/>
            </w:pPr>
            <w:r>
              <w:rPr>
                <w:rFonts w:ascii="Calibri" w:hAnsi="Calibri" w:eastAsia="微软雅黑"/>
              </w:rPr>
              <w:t>你现在说得轻。等他们真的沉默呢？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5C336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1F23872F">
            <w:pPr>
              <w:pStyle w:val="168"/>
            </w:pPr>
            <w:r>
              <w:rPr>
                <w:rFonts w:ascii="Calibri" w:hAnsi="Calibri" w:eastAsia="微软雅黑"/>
              </w:rPr>
              <w:t>我会怕。可我不能一直装作自己一定做得到。</w:t>
            </w:r>
          </w:p>
          <w:p w14:paraId="77A5FC5F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6FDC7159">
            <w:pPr>
              <w:pStyle w:val="168"/>
            </w:pPr>
            <w:r>
              <w:rPr>
                <w:rFonts w:ascii="Calibri" w:hAnsi="Calibri" w:eastAsia="微软雅黑"/>
              </w:rPr>
              <w:t>承认以后，他们也许就不再信你了。</w:t>
            </w:r>
          </w:p>
        </w:tc>
      </w:tr>
    </w:tbl>
    <w:p w14:paraId="4B589690">
      <w:pPr>
        <w:spacing w:before="0" w:after="80"/>
      </w:pPr>
    </w:p>
    <w:p w14:paraId="6E1574A0">
      <w:pPr>
        <w:pStyle w:val="164"/>
      </w:pPr>
      <w:r>
        <w:rPr>
          <w:rFonts w:ascii="Calibri" w:hAnsi="Calibri" w:eastAsia="微软雅黑"/>
        </w:rPr>
        <w:t>玩家</w:t>
      </w:r>
    </w:p>
    <w:p w14:paraId="3FC3081C">
      <w:pPr>
        <w:pStyle w:val="165"/>
      </w:pPr>
      <w:r>
        <w:rPr>
          <w:rFonts w:ascii="Calibri" w:hAnsi="Calibri" w:eastAsia="微软雅黑"/>
        </w:rPr>
        <w:t>那得让他们自己决定。我先把实话说完。至于我，我只是这一次没做好。</w:t>
      </w:r>
    </w:p>
    <w:p w14:paraId="3624C5D6">
      <w:pPr>
        <w:pStyle w:val="164"/>
      </w:pPr>
      <w:r>
        <w:rPr>
          <w:rFonts w:ascii="Calibri" w:hAnsi="Calibri" w:eastAsia="微软雅黑"/>
        </w:rPr>
        <w:t>西格莉卡？</w:t>
      </w:r>
    </w:p>
    <w:p w14:paraId="60DE0B36">
      <w:pPr>
        <w:pStyle w:val="165"/>
      </w:pPr>
      <w:r>
        <w:rPr>
          <w:rFonts w:ascii="Calibri" w:hAnsi="Calibri" w:eastAsia="微软雅黑"/>
        </w:rPr>
        <w:t>说清楚了，差距也不会消失。你花一年才学会的，有些人几天就会了。再往后，可能还是追不上。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28F1CF2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394C2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53A0BEEA">
            <w:pPr>
              <w:pStyle w:val="168"/>
            </w:pPr>
            <w:r>
              <w:rPr>
                <w:rFonts w:ascii="Calibri" w:hAnsi="Calibri" w:eastAsia="微软雅黑"/>
              </w:rPr>
              <w:t>追不上，也等我走到那里再说。</w:t>
            </w:r>
          </w:p>
          <w:p w14:paraId="22850F7C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10BF12EF">
            <w:pPr>
              <w:pStyle w:val="168"/>
            </w:pPr>
            <w:r>
              <w:rPr>
                <w:rFonts w:ascii="Calibri" w:hAnsi="Calibri" w:eastAsia="微软雅黑"/>
              </w:rPr>
              <w:t>走到了才认输，只会更疼。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314A9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090EB7A6">
            <w:pPr>
              <w:pStyle w:val="168"/>
            </w:pPr>
            <w:r>
              <w:rPr>
                <w:rFonts w:ascii="Calibri" w:hAnsi="Calibri" w:eastAsia="微软雅黑"/>
              </w:rPr>
              <w:t>努力又没答应一定让我赢。</w:t>
            </w:r>
          </w:p>
          <w:p w14:paraId="3AA9EE5A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0A454AEF">
            <w:pPr>
              <w:pStyle w:val="168"/>
            </w:pPr>
            <w:r>
              <w:rPr>
                <w:rFonts w:ascii="Calibri" w:hAnsi="Calibri" w:eastAsia="微软雅黑"/>
              </w:rPr>
              <w:t>那你拿这些时间换什么？</w:t>
            </w:r>
          </w:p>
        </w:tc>
      </w:tr>
    </w:tbl>
    <w:p w14:paraId="39752F57">
      <w:pPr>
        <w:spacing w:before="0" w:after="80"/>
      </w:pPr>
    </w:p>
    <w:p w14:paraId="0C2D3308">
      <w:pPr>
        <w:pStyle w:val="164"/>
      </w:pPr>
      <w:r>
        <w:rPr>
          <w:rFonts w:ascii="Calibri" w:hAnsi="Calibri" w:eastAsia="微软雅黑"/>
        </w:rPr>
        <w:t>玩家</w:t>
      </w:r>
    </w:p>
    <w:p w14:paraId="07FCF956">
      <w:pPr>
        <w:pStyle w:val="165"/>
      </w:pPr>
      <w:r>
        <w:rPr>
          <w:rFonts w:ascii="Calibri" w:hAnsi="Calibri" w:eastAsia="微软雅黑"/>
        </w:rPr>
        <w:t>不知道。等我走到那里再看。现在就停，我连自己能走到哪儿都不会知道。</w:t>
      </w:r>
    </w:p>
    <w:p w14:paraId="1F37CE74">
      <w:pPr>
        <w:pStyle w:val="164"/>
      </w:pPr>
      <w:r>
        <w:rPr>
          <w:rFonts w:ascii="Calibri" w:hAnsi="Calibri" w:eastAsia="微软雅黑"/>
        </w:rPr>
        <w:t>西格莉卡？</w:t>
      </w:r>
    </w:p>
    <w:p w14:paraId="76087ABA">
      <w:pPr>
        <w:pStyle w:val="165"/>
      </w:pPr>
      <w:r>
        <w:rPr>
          <w:rFonts w:ascii="Calibri" w:hAnsi="Calibri" w:eastAsia="微软雅黑"/>
        </w:rPr>
        <w:t>就算走到了，也未必有人抬头。大多数人只看赢的那一个。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AD58909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0852B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5BD1E909">
            <w:pPr>
              <w:pStyle w:val="168"/>
            </w:pPr>
            <w:r>
              <w:rPr>
                <w:rFonts w:ascii="Calibri" w:hAnsi="Calibri" w:eastAsia="微软雅黑"/>
              </w:rPr>
              <w:t>那就没人看。我做过的事也不会少。</w:t>
            </w:r>
          </w:p>
          <w:p w14:paraId="6A48E26C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6EA3BF73">
            <w:pPr>
              <w:pStyle w:val="168"/>
            </w:pPr>
            <w:r>
              <w:rPr>
                <w:rFonts w:ascii="Calibri" w:hAnsi="Calibri" w:eastAsia="微软雅黑"/>
              </w:rPr>
              <w:t>只剩你自己记得。你能记多久？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BCFD9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948B5F5">
            <w:pPr>
              <w:pStyle w:val="168"/>
            </w:pPr>
            <w:r>
              <w:rPr>
                <w:rFonts w:ascii="Calibri" w:hAnsi="Calibri" w:eastAsia="微软雅黑"/>
              </w:rPr>
              <w:t>那我看别人的时候，别只盯着赢的那个。</w:t>
            </w:r>
          </w:p>
          <w:p w14:paraId="7042AE5E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49C02542">
            <w:pPr>
              <w:pStyle w:val="168"/>
            </w:pPr>
            <w:r>
              <w:rPr>
                <w:rFonts w:ascii="Calibri" w:hAnsi="Calibri" w:eastAsia="微软雅黑"/>
              </w:rPr>
              <w:t>你顾得到一个，也顾不到所有人。</w:t>
            </w:r>
          </w:p>
        </w:tc>
      </w:tr>
    </w:tbl>
    <w:p w14:paraId="061799DD">
      <w:pPr>
        <w:spacing w:before="0" w:after="80"/>
      </w:pPr>
    </w:p>
    <w:p w14:paraId="157CAEC2">
      <w:pPr>
        <w:pStyle w:val="164"/>
      </w:pPr>
      <w:r>
        <w:rPr>
          <w:rFonts w:ascii="Calibri" w:hAnsi="Calibri" w:eastAsia="微软雅黑"/>
        </w:rPr>
        <w:t>玩家</w:t>
      </w:r>
    </w:p>
    <w:p w14:paraId="0365D1BC">
      <w:pPr>
        <w:pStyle w:val="165"/>
      </w:pPr>
      <w:r>
        <w:rPr>
          <w:rFonts w:ascii="Calibri" w:hAnsi="Calibri" w:eastAsia="微软雅黑"/>
        </w:rPr>
        <w:t>我也没说我顾得到所有人。先从眼前这个开始。</w:t>
      </w:r>
    </w:p>
    <w:p w14:paraId="45D367A2">
      <w:pPr>
        <w:pStyle w:val="164"/>
      </w:pPr>
      <w:r>
        <w:rPr>
          <w:rFonts w:ascii="Calibri" w:hAnsi="Calibri" w:eastAsia="微软雅黑"/>
        </w:rPr>
        <w:t>西格莉卡？</w:t>
      </w:r>
    </w:p>
    <w:p w14:paraId="5C86D9E0">
      <w:pPr>
        <w:pStyle w:val="165"/>
      </w:pPr>
      <w:r>
        <w:rPr>
          <w:rFonts w:ascii="Calibri" w:hAnsi="Calibri" w:eastAsia="微软雅黑"/>
        </w:rPr>
        <w:t>可最后摆在别人面前的，还是输赢。你费过的劲，说出来都像在找借口。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BF2E5F1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0F1FB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5EEAEC8E">
            <w:pPr>
              <w:pStyle w:val="168"/>
            </w:pPr>
            <w:r>
              <w:rPr>
                <w:rFonts w:ascii="Calibri" w:hAnsi="Calibri" w:eastAsia="微软雅黑"/>
              </w:rPr>
              <w:t>那就不解释。输是输，我做过也是做过。</w:t>
            </w:r>
          </w:p>
          <w:p w14:paraId="2D87C20B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0D8750A0">
            <w:pPr>
              <w:pStyle w:val="168"/>
            </w:pPr>
            <w:r>
              <w:rPr>
                <w:rFonts w:ascii="Calibri" w:hAnsi="Calibri" w:eastAsia="微软雅黑"/>
              </w:rPr>
              <w:t>每次想起来，你先看到的还是输。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243EE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4234F9ED">
            <w:pPr>
              <w:pStyle w:val="168"/>
            </w:pPr>
            <w:r>
              <w:rPr>
                <w:rFonts w:ascii="Calibri" w:hAnsi="Calibri" w:eastAsia="微软雅黑"/>
              </w:rPr>
              <w:t>这一次输了，只能管这一次。</w:t>
            </w:r>
          </w:p>
          <w:p w14:paraId="1EDB0C0C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2EDD9935">
            <w:pPr>
              <w:pStyle w:val="168"/>
            </w:pPr>
            <w:r>
              <w:rPr>
                <w:rFonts w:ascii="Calibri" w:hAnsi="Calibri" w:eastAsia="微软雅黑"/>
              </w:rPr>
              <w:t>下一次还输呢？</w:t>
            </w:r>
          </w:p>
        </w:tc>
      </w:tr>
    </w:tbl>
    <w:p w14:paraId="2F949405">
      <w:pPr>
        <w:spacing w:before="0" w:after="80"/>
      </w:pPr>
    </w:p>
    <w:p w14:paraId="37CB734C">
      <w:pPr>
        <w:pStyle w:val="164"/>
      </w:pPr>
      <w:r>
        <w:rPr>
          <w:rFonts w:ascii="Calibri" w:hAnsi="Calibri" w:eastAsia="微软雅黑"/>
        </w:rPr>
        <w:t>玩家</w:t>
      </w:r>
    </w:p>
    <w:p w14:paraId="1111A12E">
      <w:pPr>
        <w:pStyle w:val="165"/>
      </w:pPr>
      <w:r>
        <w:rPr>
          <w:rFonts w:ascii="Calibri" w:hAnsi="Calibri" w:eastAsia="微软雅黑"/>
        </w:rPr>
        <w:t>等下一次来了，我再难受。今天这一下，不能替以后全算完。</w:t>
      </w:r>
    </w:p>
    <w:p w14:paraId="35554F33">
      <w:pPr>
        <w:pStyle w:val="164"/>
      </w:pPr>
      <w:r>
        <w:rPr>
          <w:rFonts w:ascii="Calibri" w:hAnsi="Calibri" w:eastAsia="微软雅黑"/>
        </w:rPr>
        <w:t>西格莉卡？</w:t>
      </w:r>
    </w:p>
    <w:p w14:paraId="32345773">
      <w:pPr>
        <w:pStyle w:val="165"/>
      </w:pPr>
      <w:r>
        <w:rPr>
          <w:rFonts w:ascii="Calibri" w:hAnsi="Calibri" w:eastAsia="微软雅黑"/>
        </w:rPr>
        <w:t>你只是把疼往后拖。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ADA0083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19E80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BBF96EA">
            <w:pPr>
              <w:pStyle w:val="168"/>
            </w:pPr>
            <w:r>
              <w:rPr>
                <w:rFonts w:ascii="Calibri" w:hAnsi="Calibri" w:eastAsia="微软雅黑"/>
              </w:rPr>
              <w:t>那也得由我来拖。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BD70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2964FD84">
            <w:pPr>
              <w:pStyle w:val="168"/>
            </w:pPr>
            <w:r>
              <w:rPr>
                <w:rFonts w:ascii="Calibri" w:hAnsi="Calibri" w:eastAsia="微软雅黑"/>
              </w:rPr>
              <w:t>你不用替我把它收起来。</w:t>
            </w:r>
          </w:p>
        </w:tc>
      </w:tr>
    </w:tbl>
    <w:p w14:paraId="125EF974">
      <w:pPr>
        <w:spacing w:before="0" w:after="80"/>
      </w:pPr>
    </w:p>
    <w:p w14:paraId="10DE666D">
      <w:pPr>
        <w:pStyle w:val="164"/>
      </w:pPr>
      <w:r>
        <w:rPr>
          <w:rFonts w:ascii="Calibri" w:hAnsi="Calibri" w:eastAsia="微软雅黑"/>
        </w:rPr>
        <w:t>西格莉卡？</w:t>
      </w:r>
    </w:p>
    <w:p w14:paraId="01AAD5C9">
      <w:pPr>
        <w:pStyle w:val="165"/>
      </w:pPr>
      <w:r>
        <w:rPr>
          <w:rFonts w:ascii="Calibri" w:hAnsi="Calibri" w:eastAsia="微软雅黑"/>
        </w:rPr>
        <w:t>你明明可以轻松一点。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4494E79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77DE6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7FEE1814">
            <w:pPr>
              <w:pStyle w:val="168"/>
            </w:pPr>
            <w:r>
              <w:rPr>
                <w:rFonts w:ascii="Calibri" w:hAnsi="Calibri" w:eastAsia="微软雅黑"/>
              </w:rPr>
              <w:t>我知道。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7B952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54CF3478">
            <w:pPr>
              <w:pStyle w:val="168"/>
            </w:pPr>
            <w:r>
              <w:rPr>
                <w:rFonts w:ascii="Calibri" w:hAnsi="Calibri" w:eastAsia="微软雅黑"/>
              </w:rPr>
              <w:t>可我还是想自己来。</w:t>
            </w:r>
          </w:p>
        </w:tc>
      </w:tr>
    </w:tbl>
    <w:p w14:paraId="3AAB74CB">
      <w:pPr>
        <w:spacing w:before="0" w:after="80"/>
      </w:pPr>
    </w:p>
    <w:p w14:paraId="273B74DE">
      <w:pPr>
        <w:pStyle w:val="164"/>
      </w:pPr>
      <w:r>
        <w:rPr>
          <w:rFonts w:ascii="Calibri" w:hAnsi="Calibri" w:eastAsia="微软雅黑"/>
        </w:rPr>
        <w:t>西格莉卡？</w:t>
      </w:r>
    </w:p>
    <w:p w14:paraId="1FEEAF12">
      <w:pPr>
        <w:pStyle w:val="165"/>
      </w:pPr>
      <w:r>
        <w:rPr>
          <w:rFonts w:ascii="Calibri" w:hAnsi="Calibri" w:eastAsia="微软雅黑"/>
        </w:rPr>
        <w:t>……你还是把手拿回去了。</w:t>
      </w:r>
    </w:p>
    <w:p w14:paraId="694EFB4D">
      <w:pPr>
        <w:pStyle w:val="164"/>
      </w:pPr>
      <w:r>
        <w:rPr>
          <w:rFonts w:ascii="Calibri" w:hAnsi="Calibri" w:eastAsia="微软雅黑"/>
        </w:rPr>
        <w:t>西格莉卡？</w:t>
      </w:r>
    </w:p>
    <w:p w14:paraId="4188D776">
      <w:pPr>
        <w:pStyle w:val="165"/>
      </w:pPr>
      <w:r>
        <w:rPr>
          <w:rFonts w:ascii="Calibri" w:hAnsi="Calibri" w:eastAsia="微软雅黑"/>
        </w:rPr>
        <w:t>我只是想，让你这一次别再疼了。</w:t>
      </w:r>
    </w:p>
    <w:p w14:paraId="0F937BD4">
      <w:pPr>
        <w:pStyle w:val="164"/>
      </w:pPr>
      <w:r>
        <w:rPr>
          <w:rFonts w:ascii="Calibri" w:hAnsi="Calibri" w:eastAsia="微软雅黑"/>
        </w:rPr>
        <w:t>西格莉卡？</w:t>
      </w:r>
    </w:p>
    <w:p w14:paraId="7984A7B8">
      <w:pPr>
        <w:pStyle w:val="165"/>
      </w:pPr>
      <w:r>
        <w:rPr>
          <w:rFonts w:ascii="Calibri" w:hAnsi="Calibri" w:eastAsia="微软雅黑"/>
        </w:rPr>
        <w:t>可你连退不退，都要自己选。</w:t>
      </w:r>
    </w:p>
    <w:p w14:paraId="291FC800">
      <w:pPr>
        <w:pStyle w:val="164"/>
      </w:pPr>
      <w:r>
        <w:rPr>
          <w:rFonts w:ascii="Calibri" w:hAnsi="Calibri" w:eastAsia="微软雅黑"/>
        </w:rPr>
        <w:t>旁白</w:t>
      </w:r>
    </w:p>
    <w:p w14:paraId="14ED5B2F">
      <w:pPr>
        <w:pStyle w:val="166"/>
      </w:pPr>
      <w:r>
        <w:rPr>
          <w:rFonts w:ascii="Calibri" w:hAnsi="Calibri" w:eastAsia="微软雅黑"/>
        </w:rPr>
        <w:t>她说完以后，棋盘边缘开始失焦。暗红的天花板、桌椅和她的身影被白光一点点推远。很远的地方，有人在喊你的名字。</w:t>
      </w:r>
    </w:p>
    <w:p w14:paraId="5BCA8AA5">
      <w:pPr>
        <w:pStyle w:val="164"/>
      </w:pPr>
      <w:r>
        <w:rPr>
          <w:rFonts w:ascii="Calibri" w:hAnsi="Calibri" w:eastAsia="微软雅黑"/>
        </w:rPr>
        <w:t>旁白</w:t>
      </w:r>
    </w:p>
    <w:p w14:paraId="62D798B4">
      <w:pPr>
        <w:pStyle w:val="166"/>
      </w:pPr>
      <w:r>
        <w:rPr>
          <w:rFonts w:ascii="Calibri" w:hAnsi="Calibri" w:eastAsia="微软雅黑"/>
        </w:rPr>
        <w:t>你循着声音伸手，指尖先碰到一片温热的桌面。</w:t>
      </w:r>
    </w:p>
    <w:p w14:paraId="05A3795B">
      <w:pPr>
        <w:pStyle w:val="164"/>
      </w:pPr>
      <w:r>
        <w:rPr>
          <w:rFonts w:ascii="Calibri" w:hAnsi="Calibri" w:eastAsia="微软雅黑"/>
        </w:rPr>
        <w:t>西格莉卡</w:t>
      </w:r>
    </w:p>
    <w:p w14:paraId="7E7EBF7C">
      <w:pPr>
        <w:pStyle w:val="165"/>
      </w:pPr>
      <w:r>
        <w:rPr>
          <w:rFonts w:ascii="Calibri" w:hAnsi="Calibri" w:eastAsia="微软雅黑"/>
        </w:rPr>
        <w:t>{username}？{username}！太好了，你终于醒了。</w:t>
      </w:r>
    </w:p>
    <w:p w14:paraId="3ED6EBD5">
      <w:pPr>
        <w:pStyle w:val="164"/>
      </w:pPr>
      <w:r>
        <w:rPr>
          <w:rFonts w:ascii="Calibri" w:hAnsi="Calibri" w:eastAsia="微软雅黑"/>
        </w:rPr>
        <w:t>旁白</w:t>
      </w:r>
    </w:p>
    <w:p w14:paraId="0C5767D4">
      <w:pPr>
        <w:pStyle w:val="166"/>
      </w:pPr>
      <w:r>
        <w:rPr>
          <w:rFonts w:ascii="Calibri" w:hAnsi="Calibri" w:eastAsia="微软雅黑"/>
        </w:rPr>
        <w:t>你从课桌上抬起头，眼前还浮着一层白。西格莉卡半蹲在桌边，手指紧紧扣着桌沿。见你看向她，她才慢慢松开。达妮娅端着水杯站在后面，困得眯起了眼。</w:t>
      </w:r>
      <w:r>
        <w:rPr>
          <w:rFonts w:hint="eastAsia"/>
          <w:lang w:eastAsia="zh-CN"/>
        </w:rPr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29E86B35">
      <w:pPr>
        <w:pStyle w:val="164"/>
      </w:pPr>
      <w:r>
        <w:rPr>
          <w:rFonts w:ascii="Calibri" w:hAnsi="Calibri" w:eastAsia="微软雅黑"/>
        </w:rPr>
        <w:t>西格莉卡</w:t>
      </w:r>
    </w:p>
    <w:p w14:paraId="25BBEE4A">
      <w:pPr>
        <w:pStyle w:val="165"/>
      </w:pPr>
      <w:r>
        <w:rPr>
          <w:rFonts w:ascii="Calibri" w:hAnsi="Calibri" w:eastAsia="微软雅黑"/>
        </w:rPr>
        <w:t>你刚才突然趴下去了，脸色也不太好。先喝水，好不好？要是还晕，我马上陪你去找陆医生。</w:t>
      </w:r>
    </w:p>
    <w:p w14:paraId="2B648F72">
      <w:pPr>
        <w:pStyle w:val="164"/>
      </w:pPr>
      <w:r>
        <w:rPr>
          <w:rFonts w:ascii="Calibri" w:hAnsi="Calibri" w:eastAsia="微软雅黑"/>
        </w:rPr>
        <w:t>达妮娅</w:t>
      </w:r>
    </w:p>
    <w:p w14:paraId="059C1277">
      <w:pPr>
        <w:pStyle w:val="165"/>
      </w:pPr>
      <w:r>
        <w:rPr>
          <w:rFonts w:ascii="Calibri" w:hAnsi="Calibri" w:eastAsia="微软雅黑"/>
        </w:rPr>
        <w:t>也可能只是昨晚通宵。正常人不会听着糖果响两声，就睡得怎么叫都不醒。</w:t>
      </w:r>
    </w:p>
    <w:p w14:paraId="3653A5C5">
      <w:pPr>
        <w:pStyle w:val="164"/>
      </w:pPr>
      <w:r>
        <w:rPr>
          <w:rFonts w:ascii="Calibri" w:hAnsi="Calibri" w:eastAsia="微软雅黑"/>
        </w:rPr>
        <w:t>玩家</w:t>
      </w:r>
    </w:p>
    <w:p w14:paraId="07ED409E">
      <w:pPr>
        <w:pStyle w:val="165"/>
      </w:pPr>
      <w:r>
        <w:rPr>
          <w:rFonts w:ascii="Calibri" w:hAnsi="Calibri" w:eastAsia="微软雅黑"/>
        </w:rPr>
        <w:t>我没事。梦有点长。</w:t>
      </w:r>
    </w:p>
    <w:p w14:paraId="7079E147">
      <w:pPr>
        <w:pStyle w:val="164"/>
      </w:pPr>
      <w:r>
        <w:rPr>
          <w:rFonts w:ascii="Calibri" w:hAnsi="Calibri" w:eastAsia="微软雅黑"/>
        </w:rPr>
        <w:t>玩家</w:t>
      </w:r>
    </w:p>
    <w:p w14:paraId="6F635AB2">
      <w:pPr>
        <w:pStyle w:val="165"/>
      </w:pPr>
      <w:r>
        <w:rPr>
          <w:rFonts w:ascii="Calibri" w:hAnsi="Calibri" w:eastAsia="微软雅黑"/>
        </w:rPr>
        <w:t>西格莉卡，陪我下一局吧。</w:t>
      </w:r>
    </w:p>
    <w:p w14:paraId="12F9826D">
      <w:pPr>
        <w:pStyle w:val="164"/>
      </w:pPr>
      <w:r>
        <w:rPr>
          <w:rFonts w:ascii="Calibri" w:hAnsi="Calibri" w:eastAsia="微软雅黑"/>
        </w:rPr>
        <w:t>西格莉卡</w:t>
      </w:r>
    </w:p>
    <w:p w14:paraId="554549FB">
      <w:pPr>
        <w:pStyle w:val="165"/>
      </w:pPr>
      <w:r>
        <w:rPr>
          <w:rFonts w:ascii="Calibri" w:hAnsi="Calibri" w:eastAsia="微软雅黑"/>
        </w:rPr>
        <w:t>现在？你的手还在抖呀。</w:t>
      </w:r>
    </w:p>
    <w:p w14:paraId="7685830B">
      <w:pPr>
        <w:pStyle w:val="164"/>
      </w:pPr>
      <w:r>
        <w:rPr>
          <w:rFonts w:ascii="Calibri" w:hAnsi="Calibri" w:eastAsia="微软雅黑"/>
        </w:rPr>
        <w:t>旁白</w:t>
      </w:r>
    </w:p>
    <w:p w14:paraId="2EAB8225">
      <w:pPr>
        <w:pStyle w:val="166"/>
      </w:pPr>
      <w:r>
        <w:rPr>
          <w:rFonts w:ascii="Calibri" w:hAnsi="Calibri" w:eastAsia="微软雅黑"/>
        </w:rPr>
        <w:t>她盯着你的手看了两秒，又回头看向棋盘。随后把水杯塞进你掌心，自己转身去拿棋罐。</w:t>
      </w:r>
    </w:p>
    <w:p w14:paraId="0FD3CB7B">
      <w:pPr>
        <w:pStyle w:val="164"/>
      </w:pPr>
      <w:r>
        <w:rPr>
          <w:rFonts w:ascii="Calibri" w:hAnsi="Calibri" w:eastAsia="微软雅黑"/>
        </w:rPr>
        <w:t>西格莉卡</w:t>
      </w:r>
    </w:p>
    <w:p w14:paraId="2DFFCBD7">
      <w:pPr>
        <w:pStyle w:val="165"/>
      </w:pPr>
      <w:r>
        <w:rPr>
          <w:rFonts w:ascii="Calibri" w:hAnsi="Calibri" w:eastAsia="微软雅黑"/>
        </w:rPr>
        <w:t>先喝水。我来摆棋。下到一半不舒服就停，不许硬撑。</w:t>
      </w:r>
    </w:p>
    <w:p w14:paraId="471C3395">
      <w:pPr>
        <w:pStyle w:val="164"/>
      </w:pPr>
      <w:r>
        <w:rPr>
          <w:rFonts w:ascii="Calibri" w:hAnsi="Calibri" w:eastAsia="微软雅黑"/>
        </w:rPr>
        <w:t>达妮娅</w:t>
      </w:r>
    </w:p>
    <w:p w14:paraId="17398FF3">
      <w:pPr>
        <w:pStyle w:val="165"/>
      </w:pPr>
      <w:r>
        <w:rPr>
          <w:rFonts w:ascii="Calibri" w:hAnsi="Calibri" w:eastAsia="微软雅黑"/>
        </w:rPr>
        <w:t>我就知道，水还没喝一口，棋先约上了。你们下吧，我去食堂占位置。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3C7DF63D">
      <w:pPr>
        <w:pStyle w:val="164"/>
      </w:pPr>
      <w:r>
        <w:rPr>
          <w:rFonts w:ascii="Calibri" w:hAnsi="Calibri" w:eastAsia="微软雅黑"/>
        </w:rPr>
        <w:t>旁白</w:t>
      </w:r>
    </w:p>
    <w:p w14:paraId="132A9871">
      <w:pPr>
        <w:pStyle w:val="166"/>
      </w:pPr>
      <w:r>
        <w:rPr>
          <w:rFonts w:ascii="Calibri" w:hAnsi="Calibri" w:eastAsia="微软雅黑"/>
        </w:rPr>
        <w:t>你喝完水，捏起第一颗棋子。石子碰上棋盘，发出一声清响。</w:t>
      </w:r>
    </w:p>
    <w:p w14:paraId="414196B6">
      <w:pPr>
        <w:pStyle w:val="166"/>
      </w:pPr>
      <w:r>
        <w:rPr>
          <w:rFonts w:ascii="Calibri" w:hAnsi="Calibri" w:eastAsia="微软雅黑"/>
        </w:rPr>
        <w:t>窗帘被风吹起，又慢慢落下。达妮娅已经走到门口，还在提醒你们别错过晚饭。</w:t>
      </w:r>
    </w:p>
    <w:p w14:paraId="67FC13A6">
      <w:pPr>
        <w:pStyle w:val="166"/>
        <w:rPr>
          <w:rFonts w:ascii="Calibri" w:hAnsi="Calibri" w:eastAsia="微软雅黑"/>
        </w:rPr>
      </w:pPr>
      <w:r>
        <w:rPr>
          <w:rFonts w:ascii="Calibri" w:hAnsi="Calibri" w:eastAsia="微软雅黑"/>
        </w:rPr>
        <w:t>棋盘另一边，西格莉卡捏着白子找了半天，最后抬眼看你。你把手从棋罐上移开，等她自己落下。</w:t>
      </w:r>
    </w:p>
    <w:p w14:paraId="3B716E37">
      <w:pPr>
        <w:pStyle w:val="166"/>
        <w:rPr>
          <w:rFonts w:ascii="Calibri" w:hAnsi="Calibri" w:eastAsia="微软雅黑"/>
        </w:rPr>
      </w:pPr>
    </w:p>
    <w:p w14:paraId="1A64DD4A">
      <w:pPr>
        <w:pStyle w:val="166"/>
        <w:rPr>
          <w:rFonts w:ascii="Calibri" w:hAnsi="Calibri" w:eastAsia="微软雅黑"/>
        </w:rPr>
      </w:pPr>
    </w:p>
    <w:p w14:paraId="2E2C6227">
      <w:pPr>
        <w:pStyle w:val="166"/>
        <w:rPr>
          <w:rFonts w:ascii="Calibri" w:hAnsi="Calibri" w:eastAsia="微软雅黑"/>
        </w:rPr>
      </w:pPr>
    </w:p>
    <w:p w14:paraId="175C45E4">
      <w:pPr>
        <w:pStyle w:val="166"/>
        <w:rPr>
          <w:rFonts w:ascii="Calibri" w:hAnsi="Calibri" w:eastAsia="微软雅黑"/>
        </w:rPr>
      </w:pPr>
    </w:p>
    <w:p w14:paraId="015F0706">
      <w:pPr>
        <w:pStyle w:val="166"/>
        <w:rPr>
          <w:rFonts w:ascii="Calibri" w:hAnsi="Calibri" w:eastAsia="微软雅黑"/>
        </w:rPr>
      </w:pPr>
    </w:p>
    <w:p w14:paraId="04F53414">
      <w:pPr>
        <w:pStyle w:val="166"/>
        <w:rPr>
          <w:rFonts w:ascii="Calibri" w:hAnsi="Calibri" w:eastAsia="微软雅黑"/>
        </w:rPr>
      </w:pPr>
    </w:p>
    <w:p w14:paraId="369790EA">
      <w:pPr>
        <w:pStyle w:val="166"/>
        <w:rPr>
          <w:rFonts w:ascii="Calibri" w:hAnsi="Calibri" w:eastAsia="微软雅黑"/>
        </w:rPr>
      </w:pPr>
    </w:p>
    <w:p w14:paraId="2CA8407B">
      <w:pPr>
        <w:pStyle w:val="166"/>
        <w:rPr>
          <w:rFonts w:ascii="Calibri" w:hAnsi="Calibri" w:eastAsia="微软雅黑"/>
        </w:rPr>
      </w:pPr>
    </w:p>
    <w:p w14:paraId="1F5537DC">
      <w:pPr>
        <w:pStyle w:val="166"/>
        <w:rPr>
          <w:rFonts w:ascii="Calibri" w:hAnsi="Calibri" w:eastAsia="微软雅黑"/>
        </w:rPr>
      </w:pPr>
    </w:p>
    <w:p w14:paraId="137148F6">
      <w:pPr>
        <w:pStyle w:val="166"/>
        <w:rPr>
          <w:rFonts w:ascii="Calibri" w:hAnsi="Calibri" w:eastAsia="微软雅黑"/>
        </w:rPr>
      </w:pPr>
    </w:p>
    <w:p w14:paraId="70A13E3D">
      <w:pPr>
        <w:pStyle w:val="166"/>
        <w:ind w:left="0" w:leftChars="0" w:firstLine="0" w:firstLineChars="0"/>
        <w:rPr>
          <w:rFonts w:ascii="Calibri" w:hAnsi="Calibri" w:eastAsia="微软雅黑"/>
        </w:rPr>
      </w:pPr>
    </w:p>
    <w:p w14:paraId="527C43CC">
      <w:pPr>
        <w:pStyle w:val="166"/>
        <w:ind w:left="0" w:leftChars="0" w:firstLine="0" w:firstLineChars="0"/>
        <w:rPr>
          <w:rFonts w:ascii="Calibri" w:hAnsi="Calibri" w:eastAsia="微软雅黑"/>
        </w:rPr>
      </w:pPr>
    </w:p>
    <w:p w14:paraId="26BA004A">
      <w:pPr>
        <w:pStyle w:val="166"/>
        <w:ind w:left="0" w:leftChars="0" w:firstLine="0" w:firstLineChars="0"/>
        <w:rPr>
          <w:rFonts w:ascii="Calibri" w:hAnsi="Calibri" w:eastAsia="微软雅黑"/>
        </w:rPr>
      </w:pPr>
    </w:p>
    <w:p w14:paraId="45A1C5D0">
      <w:pPr>
        <w:pStyle w:val="166"/>
        <w:ind w:left="0" w:leftChars="0" w:firstLine="0" w:firstLineChars="0"/>
        <w:rPr>
          <w:rFonts w:ascii="Calibri" w:hAnsi="Calibri" w:eastAsia="微软雅黑"/>
        </w:rPr>
      </w:pPr>
      <w:bookmarkStart w:id="0" w:name="_GoBack"/>
      <w:bookmarkEnd w:id="0"/>
    </w:p>
    <w:p w14:paraId="27A7F567">
      <w:pPr>
        <w:pStyle w:val="166"/>
        <w:ind w:left="0" w:leftChars="0" w:firstLine="0" w:firstLineChars="0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通用吃糖生效剧情】</w:t>
      </w:r>
    </w:p>
    <w:p w14:paraId="4BFEB6F8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玩家</w:t>
      </w:r>
    </w:p>
    <w:p w14:paraId="74C84889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把彩虹豆豆跳跳糖递给西格莉卡</w:t>
      </w:r>
    </w:p>
    <w:p w14:paraId="50E5937B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西格莉卡</w:t>
      </w:r>
    </w:p>
    <w:p w14:paraId="5F754BA6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这个糖的颜色好绚丽……看起来很适合读完一段故事以后换换心情。</w:t>
      </w:r>
    </w:p>
    <w:p w14:paraId="3D9CA82B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旁白</w:t>
      </w:r>
    </w:p>
    <w:p w14:paraId="167E342D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西格莉卡把糖果放入口中。细碎的噼啪声才响了几下，她便猛地捂住嘴，肩膀也跟着抖了一下。</w:t>
      </w:r>
    </w:p>
    <w:p w14:paraId="12C8FD13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西格莉卡</w:t>
      </w:r>
    </w:p>
    <w:p w14:paraId="0DCFCB50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嗝……怎么会一直打嗝……{username}，这我可没法下嗝......我、嗝去问问嗝医生这种情况该怎么办！</w:t>
      </w:r>
    </w:p>
    <w:p w14:paraId="2982644D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旁白</w:t>
      </w:r>
    </w:p>
    <w:p w14:paraId="190158C3">
      <w:pPr>
        <w:pStyle w:val="166"/>
        <w:ind w:left="0" w:leftChars="0" w:firstLine="0" w:firstLineChars="0"/>
        <w:rPr>
          <w:rFonts w:ascii="Calibri" w:hAnsi="Calibri" w:eastAsia="微软雅黑"/>
        </w:rPr>
      </w:pPr>
      <w:r>
        <w:rPr>
          <w:rFonts w:hint="eastAsia" w:ascii="Calibri" w:hAnsi="Calibri" w:eastAsia="微软雅黑"/>
        </w:rPr>
        <w:t>西格莉卡抱起漫画，一边打着嗝一边光速跑出了</w:t>
      </w:r>
      <w:r>
        <w:rPr>
          <w:rFonts w:hint="eastAsia"/>
          <w:lang w:val="en-US" w:eastAsia="zh-CN"/>
        </w:rPr>
        <w:t>围棋部活动室</w:t>
      </w:r>
      <w:r>
        <w:rPr>
          <w:rFonts w:hint="eastAsia" w:ascii="Calibri" w:hAnsi="Calibri" w:eastAsia="微软雅黑"/>
        </w:rPr>
        <w:t>。看来在等糖效消失以前，暂时不能找她下棋了。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4773"/>
    <w:rsid w:val="00AA1D8D"/>
    <w:rsid w:val="00B47730"/>
    <w:rsid w:val="00CB0664"/>
    <w:rsid w:val="00FC693F"/>
    <w:rsid w:val="0E5E1C72"/>
    <w:rsid w:val="24415E66"/>
    <w:rsid w:val="664D4F1A"/>
    <w:rsid w:val="7A360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  <w:jc w:val="left"/>
    </w:pPr>
    <w:rPr>
      <w:rFonts w:ascii="Calibri" w:hAnsi="Calibri" w:eastAsia="微软雅黑" w:cstheme="minorBidi"/>
      <w:color w:val="202124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peaker"/>
    <w:uiPriority w:val="0"/>
    <w:pPr>
      <w:keepNext/>
      <w:spacing w:before="160" w:after="40" w:line="276" w:lineRule="auto"/>
    </w:pPr>
    <w:rPr>
      <w:rFonts w:ascii="Calibri" w:hAnsi="Calibri" w:eastAsia="微软雅黑" w:cstheme="minorBidi"/>
      <w:b/>
      <w:color w:val="1F4D78"/>
      <w:sz w:val="21"/>
      <w:szCs w:val="22"/>
      <w:lang w:val="en-US" w:eastAsia="en-US" w:bidi="ar-SA"/>
    </w:rPr>
  </w:style>
  <w:style w:type="paragraph" w:customStyle="1" w:styleId="165">
    <w:name w:val="Dialogue"/>
    <w:uiPriority w:val="0"/>
    <w:pPr>
      <w:keepLines/>
      <w:spacing w:before="0" w:after="120" w:line="300" w:lineRule="auto"/>
      <w:ind w:left="403"/>
    </w:pPr>
    <w:rPr>
      <w:rFonts w:ascii="Calibri" w:hAnsi="Calibri" w:eastAsia="微软雅黑" w:cstheme="minorBidi"/>
      <w:color w:val="202124"/>
      <w:sz w:val="22"/>
      <w:szCs w:val="22"/>
      <w:lang w:val="en-US" w:eastAsia="en-US" w:bidi="ar-SA"/>
    </w:rPr>
  </w:style>
  <w:style w:type="paragraph" w:customStyle="1" w:styleId="166">
    <w:name w:val="Narration"/>
    <w:uiPriority w:val="0"/>
    <w:pPr>
      <w:keepLines/>
      <w:spacing w:before="0" w:after="120" w:line="300" w:lineRule="auto"/>
      <w:ind w:left="403"/>
    </w:pPr>
    <w:rPr>
      <w:rFonts w:ascii="Calibri" w:hAnsi="Calibri" w:eastAsia="微软雅黑" w:cstheme="minorBidi"/>
      <w:color w:val="434343"/>
      <w:sz w:val="22"/>
      <w:szCs w:val="22"/>
      <w:lang w:val="en-US" w:eastAsia="en-US" w:bidi="ar-SA"/>
    </w:rPr>
  </w:style>
  <w:style w:type="paragraph" w:customStyle="1" w:styleId="167">
    <w:name w:val="ChoiceSpeaker"/>
    <w:uiPriority w:val="0"/>
    <w:pPr>
      <w:keepNext/>
      <w:spacing w:before="0" w:after="40" w:line="276" w:lineRule="auto"/>
    </w:pPr>
    <w:rPr>
      <w:rFonts w:ascii="Calibri" w:hAnsi="Calibri" w:eastAsia="微软雅黑" w:cstheme="minorBidi"/>
      <w:b/>
      <w:color w:val="1F4D78"/>
      <w:sz w:val="19"/>
      <w:szCs w:val="22"/>
      <w:lang w:val="en-US" w:eastAsia="en-US" w:bidi="ar-SA"/>
    </w:rPr>
  </w:style>
  <w:style w:type="paragraph" w:customStyle="1" w:styleId="168">
    <w:name w:val="ChoiceDialogue"/>
    <w:uiPriority w:val="0"/>
    <w:pPr>
      <w:keepLines/>
      <w:spacing w:before="0" w:after="80" w:line="300" w:lineRule="auto"/>
    </w:pPr>
    <w:rPr>
      <w:rFonts w:ascii="Calibri" w:hAnsi="Calibri" w:eastAsia="微软雅黑" w:cstheme="minorBidi"/>
      <w:color w:val="202124"/>
      <w:sz w:val="21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5693</Words>
  <Characters>5793</Characters>
  <Lines>0</Lines>
  <Paragraphs>0</Paragraphs>
  <TotalTime>32</TotalTime>
  <ScaleCrop>false</ScaleCrop>
  <LinksUpToDate>false</LinksUpToDate>
  <CharactersWithSpaces>5797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莫名</dc:creator>
  <dc:description>generated by python-docx</dc:description>
  <cp:lastModifiedBy>莫名</cp:lastModifiedBy>
  <dcterms:modified xsi:type="dcterms:W3CDTF">2026-08-11T01:35:37Z</dcterms:modified>
  <dc:subject>剧情对白审阅</dc:subject>
  <dc:title>黑化西格莉卡剧情审阅稿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eyJoZGlkIjoiNjZlZTMwYTE2NjQzMDlmMTAxMDE1YzRhZjU3OTQ5NzQiLCJ1c2VySWQiOiI3Mjg1MDU4OTkifQ==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6CE30FED549B4E8F8D538A42A524D456_13</vt:lpwstr>
  </property>
</Properties>
</file>
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94107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1】</w:t>
      </w:r>
    </w:p>
    <w:p w14:paraId="63E98AF9">
      <w:pPr>
        <w:pStyle w:val="164"/>
      </w:pPr>
      <w:r>
        <w:rPr>
          <w:rFonts w:ascii="Calibri" w:hAnsi="Calibri" w:eastAsia="微软雅黑"/>
        </w:rPr>
        <w:t>旁白</w:t>
      </w:r>
    </w:p>
    <w:p w14:paraId="5F16A4EA">
      <w:pPr>
        <w:pStyle w:val="166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午后的活动室被晒得暖烘烘的。西格莉卡拿棋罐压住一本新拆封的小说，自己趴在桌沿看得入神。封面画着一方嵌有黑石的旧棋盘，书名是《星枰旧响》。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</w:p>
    <w:p w14:paraId="0A2450C9">
      <w:pPr>
        <w:pStyle w:val="164"/>
      </w:pPr>
      <w:r>
        <w:rPr>
          <w:rFonts w:ascii="Calibri" w:hAnsi="Calibri" w:eastAsia="微软雅黑"/>
        </w:rPr>
        <w:t>西格莉卡</w:t>
      </w:r>
    </w:p>
    <w:p w14:paraId="7C37E974">
      <w:pPr>
        <w:pStyle w:val="165"/>
      </w:pPr>
      <w:r>
        <w:rPr>
          <w:rFonts w:ascii="Calibri" w:hAnsi="Calibri" w:eastAsia="微软雅黑"/>
        </w:rPr>
        <w:t>诶，等一下。江照只是擦了擦棋盘，里面的残响就醒了？这个岑观澜，隔了那么多年，开口第一句居然是在嫌他把星子摆错……</w:t>
      </w:r>
    </w:p>
    <w:p w14:paraId="0D3D9C83">
      <w:pPr>
        <w:pStyle w:val="164"/>
      </w:pPr>
      <w:r>
        <w:rPr>
          <w:rFonts w:ascii="Calibri" w:hAnsi="Calibri" w:eastAsia="微软雅黑"/>
        </w:rPr>
        <w:t>西格莉卡</w:t>
      </w:r>
    </w:p>
    <w:p w14:paraId="5CCC6133">
      <w:pPr>
        <w:pStyle w:val="165"/>
      </w:pPr>
      <w:r>
        <w:rPr>
          <w:rFonts w:ascii="Calibri" w:hAnsi="Calibri" w:eastAsia="微软雅黑"/>
        </w:rPr>
        <w:t>可岑观澜自己碰不到棋子，只能让江照替他落。江照本来还想把棋盘卖掉修屋顶呢，被他念得只好坐下了。唔，这到底算谁帮谁呀？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BAE4F8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9936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7C19791">
            <w:pPr>
              <w:pStyle w:val="168"/>
            </w:pPr>
            <w:r>
              <w:rPr>
                <w:rFonts w:ascii="Calibri" w:hAnsi="Calibri" w:eastAsia="微软雅黑"/>
              </w:rPr>
              <w:t>江照借给他一双手。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70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3024CAC">
            <w:pPr>
              <w:pStyle w:val="168"/>
            </w:pPr>
            <w:r>
              <w:rPr>
                <w:rFonts w:ascii="Calibri" w:hAnsi="Calibri" w:eastAsia="微软雅黑"/>
              </w:rPr>
              <w:t>岑观澜也替江照打开了一条路。</w:t>
            </w:r>
          </w:p>
        </w:tc>
      </w:tr>
    </w:tbl>
    <w:p w14:paraId="220F9015">
      <w:pPr>
        <w:spacing w:before="0" w:after="80"/>
      </w:pPr>
    </w:p>
    <w:p w14:paraId="56594C80">
      <w:pPr>
        <w:pStyle w:val="164"/>
      </w:pPr>
      <w:r>
        <w:rPr>
          <w:rFonts w:ascii="Calibri" w:hAnsi="Calibri" w:eastAsia="微软雅黑"/>
        </w:rPr>
        <w:t>西格莉卡</w:t>
      </w:r>
    </w:p>
    <w:p w14:paraId="1C9F3B19">
      <w:pPr>
        <w:pStyle w:val="165"/>
      </w:pPr>
      <w:r>
        <w:rPr>
          <w:rFonts w:ascii="Calibri" w:hAnsi="Calibri" w:eastAsia="微软雅黑"/>
        </w:rPr>
        <w:t>对，他们都占到便宜了嘛。岑观澜借到一双手，江照呢——原本满脑子只有漏雨的屋顶，现在居然会为了下一手该落在哪儿跟人生气。</w:t>
      </w:r>
    </w:p>
    <w:p w14:paraId="36AFD402">
      <w:pPr>
        <w:pStyle w:val="164"/>
      </w:pPr>
      <w:r>
        <w:rPr>
          <w:rFonts w:ascii="Calibri" w:hAnsi="Calibri" w:eastAsia="微软雅黑"/>
        </w:rPr>
        <w:t>西格莉卡</w:t>
      </w:r>
    </w:p>
    <w:p w14:paraId="0FCD1E12">
      <w:pPr>
        <w:pStyle w:val="165"/>
      </w:pPr>
      <w:r>
        <w:rPr>
          <w:rFonts w:ascii="Calibri" w:hAnsi="Calibri" w:eastAsia="微软雅黑"/>
        </w:rPr>
        <w:t>这才刚见面，他们已经吵了三次了……嘿嘿，我赌下一章还要吵。先说好，要是我看得忘了时间，你记得叫我一声。</w:t>
      </w:r>
    </w:p>
    <w:p w14:paraId="7129974D">
      <w:pPr>
        <w:spacing w:before="160" w:after="160"/>
      </w:pPr>
    </w:p>
    <w:p w14:paraId="2FE40418">
      <w:pPr>
        <w:spacing w:before="160" w:after="160"/>
      </w:pPr>
    </w:p>
    <w:p w14:paraId="20037EFB">
      <w:pPr>
        <w:spacing w:before="160" w:after="160"/>
      </w:pPr>
    </w:p>
    <w:p w14:paraId="454B5590">
      <w:pPr>
        <w:spacing w:before="160" w:after="160"/>
      </w:pPr>
    </w:p>
    <w:p w14:paraId="2877995E">
      <w:pPr>
        <w:spacing w:before="160" w:after="160"/>
      </w:pPr>
    </w:p>
    <w:p w14:paraId="13B8F203">
      <w:pPr>
        <w:spacing w:before="160" w:after="160"/>
      </w:pPr>
    </w:p>
    <w:p w14:paraId="2535E3D0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2】</w:t>
      </w:r>
    </w:p>
    <w:p w14:paraId="5D4B59F5">
      <w:pPr>
        <w:pStyle w:val="164"/>
      </w:pPr>
      <w:r>
        <w:rPr>
          <w:rFonts w:ascii="Calibri" w:hAnsi="Calibri" w:eastAsia="微软雅黑"/>
        </w:rPr>
        <w:t>旁白</w:t>
      </w:r>
    </w:p>
    <w:p w14:paraId="4B7D2DCF">
      <w:pPr>
        <w:pStyle w:val="166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书页已经翻过大半。西格莉卡原本看得飞快，读到祁珩连夜赶来今州时，却按住页角，倒回去又看了一遍。</w:t>
      </w:r>
    </w:p>
    <w:p w14:paraId="139C9D3E">
      <w:pPr>
        <w:pStyle w:val="164"/>
      </w:pPr>
      <w:r>
        <w:rPr>
          <w:rFonts w:ascii="Calibri" w:hAnsi="Calibri" w:eastAsia="微软雅黑"/>
        </w:rPr>
        <w:t>西格莉卡</w:t>
      </w:r>
    </w:p>
    <w:p w14:paraId="41924B54">
      <w:pPr>
        <w:pStyle w:val="165"/>
      </w:pPr>
      <w:r>
        <w:rPr>
          <w:rFonts w:ascii="Calibri" w:hAnsi="Calibri" w:eastAsia="微软雅黑"/>
        </w:rPr>
        <w:t>那盘棋才被传到终端上，明庭那边就全在找下棋的人。祁珩也是，连第二天的公开课都推了，赶最早一班城际车来了今州。</w:t>
      </w:r>
    </w:p>
    <w:p w14:paraId="410E49A2">
      <w:pPr>
        <w:pStyle w:val="164"/>
      </w:pPr>
      <w:r>
        <w:rPr>
          <w:rFonts w:ascii="Calibri" w:hAnsi="Calibri" w:eastAsia="微软雅黑"/>
        </w:rPr>
        <w:t>西格莉卡</w:t>
      </w:r>
    </w:p>
    <w:p w14:paraId="0AB7E1E1">
      <w:pPr>
        <w:pStyle w:val="165"/>
      </w:pPr>
      <w:r>
        <w:rPr>
          <w:rFonts w:ascii="Calibri" w:hAnsi="Calibri" w:eastAsia="微软雅黑"/>
        </w:rPr>
        <w:t>可他见到江照以后，问的每一句都是那盘棋。等他发现江照根本没有那么强，脸上的失望……唔。江照明明就站在他面前，他却一直在看另一个人。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7D60EB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FA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3C8359">
            <w:pPr>
              <w:pStyle w:val="168"/>
            </w:pPr>
            <w:r>
              <w:rPr>
                <w:rFonts w:ascii="Calibri" w:hAnsi="Calibri" w:eastAsia="微软雅黑"/>
              </w:rPr>
              <w:t>他追来今州，是为了那份强大。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D3C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AA3537">
            <w:pPr>
              <w:pStyle w:val="168"/>
            </w:pPr>
            <w:r>
              <w:rPr>
                <w:rFonts w:ascii="Calibri" w:hAnsi="Calibri" w:eastAsia="微软雅黑"/>
              </w:rPr>
              <w:t>难怪江照想让他重新看自己。</w:t>
            </w:r>
          </w:p>
        </w:tc>
      </w:tr>
    </w:tbl>
    <w:p w14:paraId="0DAC28B1">
      <w:pPr>
        <w:spacing w:before="0" w:after="80"/>
      </w:pPr>
    </w:p>
    <w:p w14:paraId="250EC653">
      <w:pPr>
        <w:pStyle w:val="164"/>
      </w:pPr>
      <w:r>
        <w:rPr>
          <w:rFonts w:ascii="Calibri" w:hAnsi="Calibri" w:eastAsia="微软雅黑"/>
        </w:rPr>
        <w:t>西格莉卡</w:t>
      </w:r>
    </w:p>
    <w:p w14:paraId="26619D73">
      <w:pPr>
        <w:pStyle w:val="165"/>
      </w:pPr>
      <w:r>
        <w:rPr>
          <w:rFonts w:ascii="Calibri" w:hAnsi="Calibri" w:eastAsia="微软雅黑"/>
        </w:rPr>
        <w:t>换成我，我大概也会憋着一口气。不是非要让祁珩道歉，就是……至少有一天，他叫出名字的时候，别再叫错人。</w:t>
      </w:r>
    </w:p>
    <w:p w14:paraId="78F14A2A">
      <w:pPr>
        <w:pStyle w:val="164"/>
      </w:pPr>
      <w:r>
        <w:rPr>
          <w:rFonts w:ascii="Calibri" w:hAnsi="Calibri" w:eastAsia="微软雅黑"/>
        </w:rPr>
        <w:t>西格莉卡</w:t>
      </w:r>
    </w:p>
    <w:p w14:paraId="7E59F769">
      <w:pPr>
        <w:pStyle w:val="165"/>
      </w:pPr>
      <w:r>
        <w:rPr>
          <w:rFonts w:ascii="Calibri" w:hAnsi="Calibri" w:eastAsia="微软雅黑"/>
        </w:rPr>
        <w:t>江照真的去报名棋馆了。明知道要从头学，会走得很慢，他还是去了。好，那我也先不替他着急——再看一章，就一章。</w:t>
      </w:r>
    </w:p>
    <w:p w14:paraId="6B285425">
      <w:pPr>
        <w:spacing w:before="160" w:after="160"/>
      </w:pPr>
    </w:p>
    <w:p w14:paraId="63283C56">
      <w:pPr>
        <w:spacing w:before="160" w:after="160"/>
      </w:pPr>
    </w:p>
    <w:p w14:paraId="4049F14E">
      <w:pPr>
        <w:spacing w:before="160" w:after="160"/>
      </w:pPr>
    </w:p>
    <w:p w14:paraId="1F8781CA">
      <w:pPr>
        <w:spacing w:before="160" w:after="160"/>
      </w:pPr>
    </w:p>
    <w:p w14:paraId="4E97EF2E">
      <w:pPr>
        <w:spacing w:before="160" w:after="160"/>
      </w:pPr>
    </w:p>
    <w:p w14:paraId="6F800643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3】</w:t>
      </w:r>
    </w:p>
    <w:p w14:paraId="0C1E6631">
      <w:pPr>
        <w:pStyle w:val="164"/>
      </w:pPr>
      <w:r>
        <w:rPr>
          <w:rFonts w:ascii="Calibri" w:hAnsi="Calibri" w:eastAsia="微软雅黑"/>
        </w:rPr>
        <w:t>旁白</w:t>
      </w:r>
    </w:p>
    <w:p w14:paraId="39FB37C3">
      <w:pPr>
        <w:pStyle w:val="166"/>
      </w:pPr>
      <w:r>
        <w:rPr>
          <w:rFonts w:hint="eastAsia"/>
        </w:rPr>
        <w:t>窗外下起了雨，水珠沿玻璃拖出一道道细线。书里的江照刚进今州棋馆，一天连输六盘；书外的西格莉卡也不知不觉坐直了。</w:t>
      </w:r>
    </w:p>
    <w:p w14:paraId="2F949126">
      <w:pPr>
        <w:pStyle w:val="164"/>
      </w:pPr>
      <w:r>
        <w:rPr>
          <w:rFonts w:ascii="Calibri" w:hAnsi="Calibri" w:eastAsia="微软雅黑"/>
        </w:rPr>
        <w:t>西格莉卡</w:t>
      </w:r>
    </w:p>
    <w:p w14:paraId="029FBBA4">
      <w:pPr>
        <w:pStyle w:val="165"/>
      </w:pPr>
      <w:r>
        <w:rPr>
          <w:rFonts w:hint="eastAsia"/>
          <w:lang w:val="en-US" w:eastAsia="zh-CN"/>
        </w:rPr>
        <w:t>第六盘结束以后，连陪练都不知道该怎么安慰他。他走的时候还装得挺轻松，一出门就把伞撞反了……看得我都想假装没看见。</w:t>
      </w:r>
      <w:r>
        <w:rPr>
          <w:rFonts w:ascii="Calibri" w:hAnsi="Calibri" w:eastAsia="微软雅黑"/>
        </w:rPr>
      </w:r>
    </w:p>
    <w:p w14:paraId="06E623E4">
      <w:pPr>
        <w:pStyle w:val="164"/>
        <w:rPr>
          <w:rFonts w:hint="eastAsia" w:ascii="Calibri" w:hAnsi="Calibri" w:eastAsia="微软雅黑"/>
          <w:lang w:eastAsia="zh-CN"/>
        </w:rPr>
      </w:pPr>
    </w:p>
    <w:p w14:paraId="52C12839">
      <w:pPr>
        <w:pStyle w:val="164"/>
      </w:pPr>
      <w:r>
        <w:rPr>
          <w:rFonts w:ascii="Calibri" w:hAnsi="Calibri" w:eastAsia="微软雅黑"/>
        </w:rPr>
        <w:t>西格莉卡</w:t>
      </w:r>
    </w:p>
    <w:p w14:paraId="331933C7">
      <w:pPr>
        <w:pStyle w:val="165"/>
      </w:pPr>
      <w:r>
        <w:rPr>
          <w:rFonts w:ascii="Calibri" w:hAnsi="Calibri" w:eastAsia="微软雅黑"/>
        </w:rPr>
        <w:t>可第二天，那把椅背上又搭着他的湿外套。他没说昨天的事，只把棋谱摊开，问第一盘是从哪一手开始坏掉的。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679793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939F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06DB378">
            <w:pPr>
              <w:pStyle w:val="168"/>
            </w:pPr>
            <w:r>
              <w:rPr>
                <w:rFonts w:ascii="Calibri" w:hAnsi="Calibri" w:eastAsia="微软雅黑"/>
              </w:rPr>
              <w:t>他不怕今天还是输吗？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59DD3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140115F">
            <w:pPr>
              <w:pStyle w:val="168"/>
            </w:pPr>
            <w:r>
              <w:rPr>
                <w:rFonts w:ascii="Calibri" w:hAnsi="Calibri" w:eastAsia="微软雅黑"/>
              </w:rPr>
              <w:t>一直输的时候，回来才最难。</w:t>
            </w:r>
          </w:p>
        </w:tc>
      </w:tr>
    </w:tbl>
    <w:p w14:paraId="469CA269">
      <w:pPr>
        <w:spacing w:before="0" w:after="80"/>
      </w:pPr>
    </w:p>
    <w:p w14:paraId="45F157AC">
      <w:pPr>
        <w:pStyle w:val="164"/>
      </w:pPr>
      <w:r>
        <w:rPr>
          <w:rFonts w:ascii="Calibri" w:hAnsi="Calibri" w:eastAsia="微软雅黑"/>
        </w:rPr>
        <w:t>西格莉卡</w:t>
      </w:r>
    </w:p>
    <w:p w14:paraId="142B6EEC">
      <w:pPr>
        <w:pStyle w:val="165"/>
      </w:pPr>
      <w:r>
        <w:rPr>
          <w:rFonts w:ascii="Calibri" w:hAnsi="Calibri" w:eastAsia="微软雅黑"/>
        </w:rPr>
        <w:t>当然怕呀。要是我，走到门口可能会先绕两圈，再装作只是路过……可他还是进去了。</w:t>
      </w:r>
    </w:p>
    <w:p w14:paraId="0885E172">
      <w:pPr>
        <w:pStyle w:val="164"/>
      </w:pPr>
      <w:r>
        <w:rPr>
          <w:rFonts w:ascii="Calibri" w:hAnsi="Calibri" w:eastAsia="微软雅黑"/>
        </w:rPr>
        <w:t>西格莉卡</w:t>
      </w:r>
    </w:p>
    <w:p w14:paraId="7938E4D8">
      <w:pPr>
        <w:pStyle w:val="165"/>
      </w:pPr>
      <w:r>
        <w:rPr>
          <w:rFonts w:ascii="Calibri" w:hAnsi="Calibri" w:eastAsia="微软雅黑"/>
        </w:rPr>
        <w:t>而且到了第四盘，他终于让对面多想了一会儿。只有一小会儿也算嘛。来，下一页，让我看看他今天能不能少输一盘。</w:t>
      </w:r>
    </w:p>
    <w:p w14:paraId="392D4C3D">
      <w:pPr>
        <w:spacing w:before="160" w:after="160"/>
      </w:pPr>
    </w:p>
    <w:p w14:paraId="5A564B4B">
      <w:pPr>
        <w:spacing w:before="160" w:after="160"/>
      </w:pPr>
    </w:p>
    <w:p w14:paraId="36802A84">
      <w:pPr>
        <w:spacing w:before="160" w:after="160"/>
      </w:pPr>
    </w:p>
    <w:p w14:paraId="175BC7FA">
      <w:pPr>
        <w:spacing w:before="160" w:after="160"/>
      </w:pPr>
    </w:p>
    <w:p w14:paraId="45B1C3B6">
      <w:pPr>
        <w:spacing w:before="160" w:after="160"/>
      </w:pPr>
    </w:p>
    <w:p w14:paraId="0E8CE83D">
      <w:pPr>
        <w:spacing w:before="160" w:after="160"/>
      </w:pPr>
    </w:p>
    <w:p w14:paraId="64687DC6">
      <w:pPr>
        <w:spacing w:before="160" w:after="160"/>
      </w:pPr>
    </w:p>
    <w:p w14:paraId="093E47F9">
      <w:pPr>
        <w:spacing w:before="160" w:after="160"/>
        <w:rPr>
          <w:rFonts w:hint="eastAsia"/>
          <w:lang w:eastAsia="zh-CN"/>
        </w:rPr>
      </w:pPr>
    </w:p>
    <w:p w14:paraId="79ED788D">
      <w:pPr>
        <w:spacing w:before="160" w:after="16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4】</w:t>
      </w:r>
    </w:p>
    <w:p w14:paraId="24D84E69">
      <w:pPr>
        <w:pStyle w:val="164"/>
      </w:pPr>
      <w:r>
        <w:rPr>
          <w:rFonts w:ascii="Calibri" w:hAnsi="Calibri" w:eastAsia="微软雅黑"/>
        </w:rPr>
        <w:t>旁白</w:t>
      </w:r>
    </w:p>
    <w:p w14:paraId="0298B1B9">
      <w:pPr>
        <w:pStyle w:val="166"/>
      </w:pPr>
      <w:r>
        <w:rPr>
          <w:rFonts w:hint="eastAsia"/>
        </w:rPr>
        <w:t>读到取印试，活动室里只剩雨声。西格莉卡的拇指抵在薛宁伸手去挪那颗星子的画面上，迟迟没有翻页。</w:t>
      </w:r>
    </w:p>
    <w:p w14:paraId="03621A19">
      <w:pPr>
        <w:pStyle w:val="164"/>
      </w:pPr>
      <w:r>
        <w:rPr>
          <w:rFonts w:ascii="Calibri" w:hAnsi="Calibri" w:eastAsia="微软雅黑"/>
        </w:rPr>
        <w:t>西格莉卡</w:t>
      </w:r>
    </w:p>
    <w:p w14:paraId="07A05801">
      <w:pPr>
        <w:pStyle w:val="165"/>
      </w:pPr>
      <w:r>
        <w:rPr>
          <w:rFonts w:ascii="Calibri" w:hAnsi="Calibri" w:eastAsia="微软雅黑"/>
        </w:rPr>
        <w:t>薛宁明明知道，落定的棋不能拿回去。可那一瞬间，他的手像没听见脑子说话……裁定一下来，后面几盘也全乱了。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6CADB903">
      <w:pPr>
        <w:pStyle w:val="164"/>
      </w:pPr>
      <w:r>
        <w:rPr>
          <w:rFonts w:ascii="Calibri" w:hAnsi="Calibri" w:eastAsia="微软雅黑"/>
        </w:rPr>
        <w:t>西格莉卡</w:t>
      </w:r>
    </w:p>
    <w:p w14:paraId="468180F3">
      <w:pPr>
        <w:pStyle w:val="165"/>
      </w:pPr>
      <w:r>
        <w:rPr>
          <w:rFonts w:ascii="Calibri" w:hAnsi="Calibri" w:eastAsia="微软雅黑"/>
        </w:rPr>
        <w:t>乔野更难受。他没有犯错，最后只排第四。棋馆一年就发三枚执印，名单薄薄一张，偏偏装不下第四个人。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ED9CA4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838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F6FD64F">
            <w:pPr>
              <w:pStyle w:val="168"/>
            </w:pPr>
            <w:r>
              <w:rPr>
                <w:rFonts w:ascii="Calibri" w:hAnsi="Calibri" w:eastAsia="微软雅黑"/>
              </w:rPr>
              <w:t>裁定只看这一刻发生了什么。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131C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CF863FB">
            <w:pPr>
              <w:pStyle w:val="168"/>
              <w:rPr>
                <w:rFonts w:hint="default"/>
                <w:lang w:val="en-US"/>
              </w:rPr>
            </w:pPr>
            <w:r>
              <w:rPr>
                <w:rFonts w:ascii="Calibri" w:hAnsi="Calibri" w:eastAsia="微软雅黑"/>
              </w:rPr>
              <w:t>准备了那么久，也可能被一次失常压住。</w:t>
            </w:r>
            <w:r>
              <w:rPr>
                <w:rFonts w:hint="eastAsia"/>
                <w:lang w:val="en-US" w:eastAsia="zh-CN"/>
              </w:rPr>
            </w:r>
            <w:r>
              <w:rPr>
                <w:rFonts w:ascii="Calibri" w:hAnsi="Calibri" w:eastAsia="微软雅黑"/>
              </w:rPr>
            </w:r>
            <w:r>
              <w:rPr>
                <w:rFonts w:hint="eastAsia"/>
                <w:lang w:val="en-US" w:eastAsia="zh-CN"/>
              </w:rPr>
            </w:r>
            <w:r>
              <w:rPr>
                <w:rFonts w:ascii="Calibri" w:hAnsi="Calibri" w:eastAsia="微软雅黑"/>
              </w:rPr>
            </w:r>
            <w:r>
              <w:rPr>
                <w:rFonts w:hint="eastAsia"/>
                <w:lang w:val="en-US" w:eastAsia="zh-CN"/>
              </w:rPr>
            </w:r>
          </w:p>
        </w:tc>
      </w:tr>
    </w:tbl>
    <w:p w14:paraId="334AC5DB">
      <w:pPr>
        <w:spacing w:before="0" w:after="80"/>
      </w:pPr>
    </w:p>
    <w:p w14:paraId="209D6CD4">
      <w:pPr>
        <w:pStyle w:val="164"/>
      </w:pPr>
      <w:r>
        <w:rPr>
          <w:rFonts w:ascii="Calibri" w:hAnsi="Calibri" w:eastAsia="微软雅黑"/>
        </w:rPr>
        <w:t>西格莉卡</w:t>
      </w:r>
    </w:p>
    <w:p w14:paraId="2145C0C9">
      <w:pPr>
        <w:pStyle w:val="165"/>
      </w:pPr>
      <w:r>
        <w:rPr>
          <w:rFonts w:ascii="Calibri" w:hAnsi="Calibri" w:eastAsia="微软雅黑"/>
        </w:rPr>
        <w:t>嗯。那些天明明一天天熬得那么慢，名单贴出来却只要一下。纸角被风吹起来，名字还是不会往下多出一行。</w:t>
      </w:r>
    </w:p>
    <w:p w14:paraId="07007973">
      <w:pPr>
        <w:pStyle w:val="164"/>
      </w:pPr>
      <w:r>
        <w:rPr>
          <w:rFonts w:ascii="Calibri" w:hAnsi="Calibri" w:eastAsia="微软雅黑"/>
        </w:rPr>
        <w:t>西格莉卡</w:t>
      </w:r>
    </w:p>
    <w:p w14:paraId="073255CE">
      <w:pPr>
        <w:pStyle w:val="165"/>
      </w:pPr>
      <w:r>
        <w:rPr>
          <w:rFonts w:ascii="Calibri" w:hAnsi="Calibri" w:eastAsia="微软雅黑"/>
        </w:rPr>
        <w:t>书里的人都说还有明年。可‘明年’两个字，说出口一点也不重，真要背着它走完下一年，就不是一回事了。</w:t>
      </w:r>
    </w:p>
    <w:p w14:paraId="29047978">
      <w:pPr>
        <w:pStyle w:val="164"/>
      </w:pPr>
      <w:r>
        <w:rPr>
          <w:rFonts w:ascii="Calibri" w:hAnsi="Calibri" w:eastAsia="微软雅黑"/>
        </w:rPr>
        <w:t>西格莉卡</w:t>
      </w:r>
    </w:p>
    <w:p w14:paraId="5BC81144">
      <w:pPr>
        <w:pStyle w:val="165"/>
        <w:rPr>
          <w:rFonts w:hint="default" w:eastAsia="微软雅黑"/>
          <w:lang w:val="en-US" w:eastAsia="zh-CN"/>
        </w:rPr>
      </w:pPr>
      <w:r>
        <w:rPr>
          <w:rFonts w:ascii="Calibri" w:hAnsi="Calibri" w:eastAsia="微软雅黑"/>
        </w:rPr>
        <w:t>而且大家越相信你能做到，门关上的时候就越不敢回头。你还得先想，该怎么让等你的人别那么失望……唉，薛宁现在一定谁都不想见。</w:t>
      </w:r>
      <w:r>
        <w:rPr>
          <w:rFonts w:hint="eastAsia"/>
          <w:lang w:val="en-US" w:eastAsia="zh-CN"/>
        </w:rPr>
      </w:r>
    </w:p>
    <w:p w14:paraId="7BD2C1E3">
      <w:pPr>
        <w:spacing w:before="160" w:after="160"/>
      </w:pPr>
    </w:p>
    <w:p w14:paraId="3785ADF6">
      <w:pPr>
        <w:spacing w:before="160" w:after="160"/>
      </w:pPr>
    </w:p>
    <w:p w14:paraId="1B247507">
      <w:pPr>
        <w:spacing w:before="160" w:after="160"/>
      </w:pPr>
    </w:p>
    <w:p w14:paraId="4539C00F">
      <w:pPr>
        <w:spacing w:before="160" w:after="160"/>
      </w:pPr>
    </w:p>
    <w:p w14:paraId="07804724">
      <w:pPr>
        <w:spacing w:before="160" w:after="160"/>
        <w:rPr>
          <w:rFonts w:hint="default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5】</w:t>
      </w:r>
    </w:p>
    <w:p w14:paraId="1302F16C">
      <w:pPr>
        <w:pStyle w:val="164"/>
      </w:pPr>
      <w:r>
        <w:rPr>
          <w:rFonts w:ascii="Calibri" w:hAnsi="Calibri" w:eastAsia="微软雅黑"/>
        </w:rPr>
        <w:t>旁白</w:t>
      </w:r>
    </w:p>
    <w:p w14:paraId="7E7FAAC4">
      <w:pPr>
        <w:pStyle w:val="166"/>
      </w:pPr>
      <w:r>
        <w:rPr>
          <w:rFonts w:hint="eastAsia"/>
        </w:rPr>
        <w:t>岑观澜终于等到与裴鹤生对局的那天。盘古终端的微光铺满插图，窗外是今州入夜后的灯火。西格莉卡屏住呼吸，连滚到手边的棋罐盖也没顾上。</w:t>
      </w:r>
    </w:p>
    <w:p w14:paraId="130AB5B5">
      <w:pPr>
        <w:pStyle w:val="164"/>
      </w:pPr>
      <w:r>
        <w:rPr>
          <w:rFonts w:ascii="Calibri" w:hAnsi="Calibri" w:eastAsia="微软雅黑"/>
        </w:rPr>
        <w:t>西格莉卡</w:t>
      </w:r>
    </w:p>
    <w:p w14:paraId="22BEA185">
      <w:pPr>
        <w:pStyle w:val="165"/>
      </w:pPr>
      <w:r>
        <w:rPr>
          <w:rFonts w:ascii="Calibri" w:hAnsi="Calibri" w:eastAsia="微软雅黑"/>
        </w:rPr>
        <w:t>他们隔着这么久才碰上，谁都不肯先退。岑观澜刚才还一直催江照快一点，现在反而每一手都要想好久……</w:t>
      </w:r>
    </w:p>
    <w:p w14:paraId="1297E612">
      <w:pPr>
        <w:pStyle w:val="164"/>
      </w:pPr>
      <w:r>
        <w:rPr>
          <w:rFonts w:ascii="Calibri" w:hAnsi="Calibri" w:eastAsia="微软雅黑"/>
        </w:rPr>
        <w:t>西格莉卡</w:t>
      </w:r>
    </w:p>
    <w:p w14:paraId="204C37AF">
      <w:pPr>
        <w:pStyle w:val="165"/>
      </w:pPr>
      <w:r>
        <w:rPr>
          <w:rFonts w:ascii="Calibri" w:hAnsi="Calibri" w:eastAsia="微软雅黑"/>
        </w:rPr>
        <w:t>等一下。最后那条变化，是江照先看见的？岑观澜和裴鹤生都以为已经结束了，他却还顺着盘面往后追了一手。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E663E4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C0E6D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E0F078D">
            <w:pPr>
              <w:pStyle w:val="168"/>
            </w:pPr>
            <w:r>
              <w:rPr>
                <w:rFonts w:ascii="Calibri" w:hAnsi="Calibri" w:eastAsia="微软雅黑"/>
              </w:rPr>
              <w:t>原来这样的棋也还没走到尽头。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ABA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569CA0B">
            <w:pPr>
              <w:pStyle w:val="168"/>
            </w:pPr>
            <w:r>
              <w:rPr>
                <w:rFonts w:ascii="Calibri" w:hAnsi="Calibri" w:eastAsia="微软雅黑"/>
              </w:rPr>
              <w:t>岑观澜把他带到了自己看漏的地方。</w:t>
            </w:r>
          </w:p>
        </w:tc>
      </w:tr>
    </w:tbl>
    <w:p w14:paraId="69CA06A8">
      <w:pPr>
        <w:spacing w:before="0" w:after="80"/>
      </w:pPr>
    </w:p>
    <w:p w14:paraId="4DE11E33">
      <w:pPr>
        <w:pStyle w:val="164"/>
      </w:pPr>
      <w:r>
        <w:rPr>
          <w:rFonts w:ascii="Calibri" w:hAnsi="Calibri" w:eastAsia="微软雅黑"/>
        </w:rPr>
        <w:t>西格莉卡</w:t>
      </w:r>
    </w:p>
    <w:p w14:paraId="700AD050">
      <w:pPr>
        <w:pStyle w:val="165"/>
      </w:pPr>
      <w:r>
        <w:rPr>
          <w:rFonts w:ascii="Calibri" w:hAnsi="Calibri" w:eastAsia="微软雅黑"/>
        </w:rPr>
        <w:t>岑观澜发现以后，笑得比赢棋还开心。江照反倒被他笑得发毛，一直问自己是不是算错了……真是的，这次可不是。</w:t>
      </w:r>
    </w:p>
    <w:p w14:paraId="1EB8E67B">
      <w:pPr>
        <w:pStyle w:val="164"/>
      </w:pPr>
      <w:r>
        <w:rPr>
          <w:rFonts w:ascii="Calibri" w:hAnsi="Calibri" w:eastAsia="微软雅黑"/>
        </w:rPr>
        <w:t>西格莉卡</w:t>
      </w:r>
    </w:p>
    <w:p w14:paraId="54D3B5EA">
      <w:pPr>
        <w:pStyle w:val="165"/>
      </w:pPr>
      <w:r>
        <w:rPr>
          <w:rFonts w:ascii="Calibri" w:hAnsi="Calibri" w:eastAsia="微软雅黑"/>
        </w:rPr>
        <w:t>他等了那么久，最后等到的也许不只是一盘棋。有人能从他停下的地方再往前看，这样他就不用把所有东西一起带走了。</w:t>
      </w:r>
    </w:p>
    <w:p w14:paraId="04497E5D">
      <w:pPr>
        <w:spacing w:before="160" w:after="160"/>
      </w:pPr>
    </w:p>
    <w:p w14:paraId="6DD6BF55">
      <w:pPr>
        <w:spacing w:before="160" w:after="160"/>
      </w:pPr>
    </w:p>
    <w:p w14:paraId="3BE033C8">
      <w:pPr>
        <w:spacing w:before="160" w:after="160"/>
      </w:pPr>
    </w:p>
    <w:p w14:paraId="0E4BBBB1">
      <w:pPr>
        <w:spacing w:before="160" w:after="160"/>
      </w:pPr>
    </w:p>
    <w:p w14:paraId="78318BA8">
      <w:pPr>
        <w:spacing w:before="160" w:after="160"/>
      </w:pPr>
    </w:p>
    <w:p w14:paraId="33A57572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6】</w:t>
      </w:r>
    </w:p>
    <w:p w14:paraId="2B4729C4">
      <w:pPr>
        <w:pStyle w:val="164"/>
      </w:pPr>
      <w:r>
        <w:rPr>
          <w:rFonts w:ascii="Calibri" w:hAnsi="Calibri" w:eastAsia="微软雅黑"/>
        </w:rPr>
        <w:t>旁白</w:t>
      </w:r>
    </w:p>
    <w:p w14:paraId="547BA994">
      <w:pPr>
        <w:pStyle w:val="166"/>
      </w:pPr>
      <w:r>
        <w:rPr>
          <w:rFonts w:hint="eastAsia"/>
        </w:rPr>
        <w:t>雨不知什么时候停了。西格莉卡把小说抱得离自己更近，读到旧棋盘彻底安静下来时，指尖也跟着停在了页边。</w:t>
      </w:r>
    </w:p>
    <w:p w14:paraId="07FF3A15">
      <w:pPr>
        <w:pStyle w:val="164"/>
      </w:pPr>
      <w:r>
        <w:rPr>
          <w:rFonts w:ascii="Calibri" w:hAnsi="Calibri" w:eastAsia="微软雅黑"/>
        </w:rPr>
        <w:t>西格莉卡</w:t>
      </w:r>
    </w:p>
    <w:p w14:paraId="231D97C0">
      <w:pPr>
        <w:pStyle w:val="165"/>
      </w:pPr>
      <w:r>
        <w:rPr>
          <w:rFonts w:ascii="Calibri" w:hAnsi="Calibri" w:eastAsia="微软雅黑"/>
        </w:rPr>
        <w:t>岑观澜真的不见了。江照把棋盘送去华胥研究院，守着检测仪等到半夜，终端上还是只有一条冷冰冰的‘未发现有效频率’。</w:t>
      </w:r>
    </w:p>
    <w:p w14:paraId="2A55C056">
      <w:pPr>
        <w:pStyle w:val="164"/>
      </w:pPr>
      <w:r>
        <w:rPr>
          <w:rFonts w:ascii="Calibri" w:hAnsi="Calibri" w:eastAsia="微软雅黑"/>
        </w:rPr>
        <w:t>西格莉卡</w:t>
      </w:r>
    </w:p>
    <w:p w14:paraId="2CDDD887">
      <w:pPr>
        <w:pStyle w:val="165"/>
      </w:pPr>
      <w:r>
        <w:rPr>
          <w:rFonts w:ascii="Calibri" w:hAnsi="Calibri" w:eastAsia="微软雅黑"/>
        </w:rPr>
        <w:t>难怪他不肯再下。每一颗星子落下去，都像在等那个人嫌他太急、太慢、又看漏了什么……可这次没有回答。</w:t>
      </w:r>
    </w:p>
    <w:p w14:paraId="10B60809">
      <w:pPr>
        <w:pStyle w:val="164"/>
      </w:pPr>
      <w:r>
        <w:rPr>
          <w:rFonts w:ascii="Calibri" w:hAnsi="Calibri" w:eastAsia="微软雅黑"/>
        </w:rPr>
        <w:t>西格莉卡</w:t>
      </w:r>
    </w:p>
    <w:p w14:paraId="4254A0C9">
      <w:pPr>
        <w:pStyle w:val="165"/>
      </w:pPr>
      <w:r>
        <w:rPr>
          <w:rFonts w:ascii="Calibri" w:hAnsi="Calibri" w:eastAsia="微软雅黑"/>
        </w:rPr>
        <w:t>后来薛宁从重州回来了。他没劝江照，也没问那张空了好久的棋桌，只把白子倒进棋罐，说自己在外面憋了一路，缺个对手。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A598B2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B11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7D4628">
            <w:pPr>
              <w:pStyle w:val="168"/>
            </w:pPr>
            <w:r>
              <w:rPr>
                <w:rFonts w:ascii="Calibri" w:hAnsi="Calibri" w:eastAsia="微软雅黑"/>
              </w:rPr>
              <w:t>江照终于又把第一颗棋子拿起来了。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834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46C1A45">
            <w:pPr>
              <w:pStyle w:val="168"/>
            </w:pPr>
            <w:r>
              <w:rPr>
                <w:rFonts w:ascii="Calibri" w:hAnsi="Calibri" w:eastAsia="微软雅黑"/>
              </w:rPr>
              <w:t>薛宁只是坐在那里，等他愿意开始。</w:t>
            </w:r>
          </w:p>
        </w:tc>
      </w:tr>
    </w:tbl>
    <w:p w14:paraId="0948FF29">
      <w:pPr>
        <w:spacing w:before="0" w:after="80"/>
      </w:pPr>
    </w:p>
    <w:p w14:paraId="21DDB915">
      <w:pPr>
        <w:pStyle w:val="164"/>
      </w:pPr>
      <w:r>
        <w:rPr>
          <w:rFonts w:ascii="Calibri" w:hAnsi="Calibri" w:eastAsia="微软雅黑"/>
        </w:rPr>
        <w:t>西格莉卡</w:t>
      </w:r>
    </w:p>
    <w:p w14:paraId="6158C9F2">
      <w:pPr>
        <w:pStyle w:val="165"/>
      </w:pPr>
      <w:r>
        <w:rPr>
          <w:rFonts w:ascii="Calibri" w:hAnsi="Calibri" w:eastAsia="微软雅黑"/>
        </w:rPr>
        <w:t>这样刚刚好。要是有人围着他说‘振作一点’，他肯定又要躲。薛宁只管等，等到那颗棋子在手里捂热了，再陪他下一盘。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6A31F6FB">
      <w:pPr>
        <w:pStyle w:val="164"/>
      </w:pPr>
      <w:r>
        <w:rPr>
          <w:rFonts w:ascii="Calibri" w:hAnsi="Calibri" w:eastAsia="微软雅黑"/>
        </w:rPr>
        <w:t>西格莉卡</w:t>
      </w:r>
    </w:p>
    <w:p w14:paraId="7887EC46">
      <w:pPr>
        <w:pStyle w:val="165"/>
      </w:pPr>
      <w:r>
        <w:rPr>
          <w:rFonts w:ascii="Calibri" w:hAnsi="Calibri" w:eastAsia="微软雅黑"/>
        </w:rPr>
        <w:t>祁珩也认出来了。那盘棋里有岑观澜留下的习惯，可那个会在角上犹豫、又突然抢先的人，只能是江照。这一次，他叫的是江照的名字。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5559EBFD">
      <w:pPr>
        <w:spacing w:before="160" w:after="160"/>
      </w:pPr>
    </w:p>
    <w:p w14:paraId="5993FA50">
      <w:pPr>
        <w:spacing w:before="160" w:after="160"/>
      </w:pPr>
    </w:p>
    <w:p w14:paraId="7D29ABE5">
      <w:pPr>
        <w:spacing w:before="160" w:after="160"/>
      </w:pPr>
    </w:p>
    <w:p w14:paraId="35BC0552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7】</w:t>
      </w:r>
    </w:p>
    <w:p w14:paraId="1ECDD2A3">
      <w:pPr>
        <w:pStyle w:val="164"/>
      </w:pPr>
      <w:r>
        <w:rPr>
          <w:rFonts w:ascii="Calibri" w:hAnsi="Calibri" w:eastAsia="微软雅黑"/>
        </w:rPr>
        <w:t>旁白</w:t>
      </w:r>
    </w:p>
    <w:p w14:paraId="35DEEDCB">
      <w:pPr>
        <w:pStyle w:val="166"/>
      </w:pPr>
      <w:r>
        <w:rPr>
          <w:rFonts w:hint="eastAsia"/>
        </w:rPr>
        <w:t>七宿青年联弈的选拔名单公布时，西格莉卡一下从椅背上弹起来，把小说举到你面前。书页哗啦一响，差点碰翻桌上的棋罐。</w:t>
      </w:r>
    </w:p>
    <w:p w14:paraId="067E8D36">
      <w:pPr>
        <w:pStyle w:val="164"/>
      </w:pPr>
      <w:r>
        <w:rPr>
          <w:rFonts w:ascii="Calibri" w:hAnsi="Calibri" w:eastAsia="微软雅黑"/>
        </w:rPr>
        <w:t>西格莉卡</w:t>
      </w:r>
    </w:p>
    <w:p w14:paraId="4B6D5C49">
      <w:pPr>
        <w:pStyle w:val="165"/>
      </w:pPr>
      <w:r>
        <w:rPr>
          <w:rFonts w:ascii="Calibri" w:hAnsi="Calibri" w:eastAsia="微软雅黑"/>
        </w:rPr>
        <w:t>进了！江照和祁珩都进了今州队。决赛阶段要碰明庭和重州，他们这回不只互相追，还得坐在同一边。</w:t>
      </w:r>
    </w:p>
    <w:p w14:paraId="3A590034">
      <w:pPr>
        <w:pStyle w:val="164"/>
      </w:pPr>
      <w:r>
        <w:rPr>
          <w:rFonts w:ascii="Calibri" w:hAnsi="Calibri" w:eastAsia="微软雅黑"/>
        </w:rPr>
        <w:t>西格莉卡</w:t>
      </w:r>
    </w:p>
    <w:p w14:paraId="0CF5F133">
      <w:pPr>
        <w:pStyle w:val="165"/>
      </w:pPr>
      <w:r>
        <w:rPr>
          <w:rFonts w:ascii="Calibri" w:hAnsi="Calibri" w:eastAsia="微软雅黑"/>
        </w:rPr>
        <w:t>明庭那位主将从小就出名，重州队也几乎全是执印棋手。江照第一次去这么大的赛场，出发前还把通行凭证落在棋馆里……我怎么比他还紧张。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DA87F7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3C5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71F6B02">
            <w:pPr>
              <w:pStyle w:val="168"/>
            </w:pPr>
            <w:r>
              <w:rPr>
                <w:rFonts w:ascii="Calibri" w:hAnsi="Calibri" w:eastAsia="微软雅黑"/>
              </w:rPr>
              <w:t>你还没看到正式比赛吧？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18085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F97F0B9">
            <w:pPr>
              <w:pStyle w:val="168"/>
            </w:pPr>
            <w:r>
              <w:rPr>
                <w:rFonts w:ascii="Calibri" w:hAnsi="Calibri" w:eastAsia="微软雅黑"/>
              </w:rPr>
              <w:t>那最后是哪一队赢了？</w:t>
            </w:r>
          </w:p>
        </w:tc>
      </w:tr>
    </w:tbl>
    <w:p w14:paraId="4C14D58F">
      <w:pPr>
        <w:spacing w:before="0" w:after="80"/>
      </w:pPr>
    </w:p>
    <w:p w14:paraId="39E2480C">
      <w:pPr>
        <w:pStyle w:val="164"/>
      </w:pPr>
      <w:r>
        <w:rPr>
          <w:rFonts w:ascii="Calibri" w:hAnsi="Calibri" w:eastAsia="微软雅黑"/>
        </w:rPr>
        <w:t>西格莉卡</w:t>
      </w:r>
    </w:p>
    <w:p w14:paraId="6294E3F1">
      <w:pPr>
        <w:pStyle w:val="165"/>
      </w:pPr>
      <w:r>
        <w:rPr>
          <w:rFonts w:ascii="Calibri" w:hAnsi="Calibri" w:eastAsia="微软雅黑"/>
        </w:rPr>
        <w:t>还没有！现在才刚到开幕前夜，下一章才进赛场。别往后翻，也不许看目录，我要自己看。</w:t>
      </w:r>
    </w:p>
    <w:p w14:paraId="2224499A">
      <w:pPr>
        <w:pStyle w:val="164"/>
      </w:pPr>
      <w:r>
        <w:rPr>
          <w:rFonts w:ascii="Calibri" w:hAnsi="Calibri" w:eastAsia="微软雅黑"/>
        </w:rPr>
        <w:t>西格莉卡</w:t>
      </w:r>
    </w:p>
    <w:p w14:paraId="5D4E3723">
      <w:pPr>
        <w:pStyle w:val="165"/>
      </w:pPr>
      <w:r>
        <w:rPr>
          <w:rFonts w:ascii="Calibri" w:hAnsi="Calibri" w:eastAsia="微软雅黑"/>
        </w:rPr>
        <w:t>最后这几章得留到安静的时候。好不容易走到这里，不能三两下看完……我明天把结局带来。</w:t>
      </w:r>
    </w:p>
    <w:p w14:paraId="315E0740">
      <w:r>
        <w:br w:type="page"/>
      </w:r>
    </w:p>
    <w:p w14:paraId="5B9FB141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8】</w:t>
      </w:r>
    </w:p>
    <w:p w14:paraId="37628FD1">
      <w:pPr>
        <w:pStyle w:val="164"/>
      </w:pPr>
      <w:r>
        <w:rPr>
          <w:rFonts w:ascii="Calibri" w:hAnsi="Calibri" w:eastAsia="微软雅黑"/>
        </w:rPr>
        <w:t>旁白</w:t>
      </w:r>
    </w:p>
    <w:p w14:paraId="02072F2C">
      <w:pPr>
        <w:pStyle w:val="166"/>
      </w:pPr>
      <w:r>
        <w:rPr>
          <w:rFonts w:ascii="Calibri" w:hAnsi="Calibri" w:eastAsia="微软雅黑"/>
        </w:rPr>
        <w:t>第二天傍晚，活动室只开了桌边一盏灯。达妮娅歪在远处的沙发上打盹，西格莉卡坐在棋盘前，最后一页已经翻完，她的手却还捏着封底的一角。</w:t>
      </w:r>
    </w:p>
    <w:p w14:paraId="7CFEA3F0">
      <w:pPr>
        <w:pStyle w:val="164"/>
      </w:pPr>
      <w:r>
        <w:rPr>
          <w:rFonts w:ascii="Calibri" w:hAnsi="Calibri" w:eastAsia="微软雅黑"/>
        </w:rPr>
        <w:t>西格莉卡</w:t>
      </w:r>
    </w:p>
    <w:p w14:paraId="7B6EC073">
      <w:pPr>
        <w:pStyle w:val="165"/>
      </w:pPr>
      <w:r>
        <w:rPr>
          <w:rFonts w:ascii="Calibri" w:hAnsi="Calibri" w:eastAsia="微软雅黑"/>
        </w:rPr>
        <w:t>……看完了。今州第一轮输给明庭，第二轮又输给重州。三方正赛，两轮都没有赢。</w:t>
      </w:r>
    </w:p>
    <w:p w14:paraId="3EACF2C7">
      <w:pPr>
        <w:pStyle w:val="164"/>
      </w:pPr>
      <w:r>
        <w:rPr>
          <w:rFonts w:ascii="Calibri" w:hAnsi="Calibri" w:eastAsia="微软雅黑"/>
        </w:rPr>
        <w:t>西格莉卡</w:t>
      </w:r>
    </w:p>
    <w:p w14:paraId="4FE50C0A">
      <w:pPr>
        <w:pStyle w:val="165"/>
      </w:pPr>
      <w:r>
        <w:rPr>
          <w:rFonts w:ascii="Calibri" w:hAnsi="Calibri" w:eastAsia="微软雅黑"/>
        </w:rPr>
        <w:t>江照也输了两盘。第一盘追到最后还是差一点，第二盘从中段起就再没追上。书里没有临时加赛，也没有谁把一场胜利让给他。</w:t>
      </w:r>
    </w:p>
    <w:p w14:paraId="458B8925">
      <w:pPr>
        <w:pStyle w:val="164"/>
      </w:pPr>
      <w:r>
        <w:rPr>
          <w:rFonts w:ascii="Calibri" w:hAnsi="Calibri" w:eastAsia="微软雅黑"/>
        </w:rPr>
        <w:t>西格莉卡</w:t>
      </w:r>
    </w:p>
    <w:p w14:paraId="648D9331">
      <w:pPr>
        <w:pStyle w:val="165"/>
      </w:pPr>
      <w:r>
        <w:rPr>
          <w:rFonts w:ascii="Calibri" w:hAnsi="Calibri" w:eastAsia="微软雅黑"/>
        </w:rPr>
        <w:t>我一直以为，都写到最后一卷了，总会留一场给他吧。哪怕只赢一盘也好……结果真的没有。</w:t>
      </w:r>
    </w:p>
    <w:p w14:paraId="5363A149">
      <w:pPr>
        <w:pStyle w:val="164"/>
      </w:pPr>
      <w:r>
        <w:rPr>
          <w:rFonts w:ascii="Calibri" w:hAnsi="Calibri" w:eastAsia="微软雅黑"/>
        </w:rPr>
        <w:t>西格莉卡</w:t>
      </w:r>
    </w:p>
    <w:p w14:paraId="11562307">
      <w:pPr>
        <w:pStyle w:val="165"/>
      </w:pPr>
      <w:r>
        <w:rPr>
          <w:rFonts w:ascii="Calibri" w:hAnsi="Calibri" w:eastAsia="微软雅黑"/>
        </w:rPr>
        <w:t>书还是很好看。我只是有点……不知道该把这口气放到哪里。原来走到故事最后，也不一定有一场胜利在那儿等着他。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59222E54">
      <w:pPr>
        <w:pStyle w:val="164"/>
      </w:pPr>
      <w:r>
        <w:rPr>
          <w:rFonts w:ascii="Calibri" w:hAnsi="Calibri" w:eastAsia="微软雅黑"/>
        </w:rPr>
        <w:t>玩家</w:t>
      </w:r>
    </w:p>
    <w:p w14:paraId="651D76FD">
      <w:pPr>
        <w:pStyle w:val="165"/>
      </w:pPr>
      <w:r>
        <w:rPr>
          <w:rFonts w:ascii="Calibri" w:hAnsi="Calibri" w:eastAsia="微软雅黑"/>
        </w:rPr>
        <w:t>把彩虹豆豆跳跳糖递给西格莉卡</w:t>
      </w:r>
    </w:p>
    <w:p w14:paraId="66700056">
      <w:pPr>
        <w:pStyle w:val="164"/>
      </w:pPr>
      <w:r>
        <w:rPr>
          <w:rFonts w:ascii="Calibri" w:hAnsi="Calibri" w:eastAsia="微软雅黑"/>
        </w:rPr>
        <w:t>西格莉卡</w:t>
      </w:r>
    </w:p>
    <w:p w14:paraId="3BB08345">
      <w:pPr>
        <w:pStyle w:val="165"/>
      </w:pPr>
      <w:r>
        <w:rPr>
          <w:rFonts w:ascii="Calibri" w:hAnsi="Calibri" w:eastAsia="微软雅黑"/>
        </w:rPr>
        <w:t>谢谢。现在确实需要一点甜的……就一颗。达妮娅睡着了，你别告诉她我又偷吃。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46E3F19F">
      <w:pPr>
        <w:pStyle w:val="164"/>
      </w:pPr>
      <w:r>
        <w:rPr>
          <w:rFonts w:ascii="Calibri" w:hAnsi="Calibri" w:eastAsia="微软雅黑"/>
        </w:rPr>
        <w:t>旁白</w:t>
      </w:r>
    </w:p>
    <w:p w14:paraId="5E72C0BD">
      <w:pPr>
        <w:pStyle w:val="166"/>
      </w:pPr>
      <w:r>
        <w:rPr>
          <w:rFonts w:ascii="Calibri" w:hAnsi="Calibri" w:eastAsia="微软雅黑"/>
        </w:rPr>
        <w:t>她把糖含进口中。起初几声还很轻快，在安静的活动室里跳了两下。</w:t>
      </w:r>
    </w:p>
    <w:p w14:paraId="12A1923B">
      <w:pPr>
        <w:pStyle w:val="166"/>
      </w:pPr>
      <w:r>
        <w:rPr>
          <w:rFonts w:ascii="Calibri" w:hAnsi="Calibri" w:eastAsia="微软雅黑"/>
        </w:rPr>
        <w:t>啪。</w:t>
      </w:r>
    </w:p>
    <w:p w14:paraId="75F99F19">
      <w:pPr>
        <w:pStyle w:val="166"/>
      </w:pPr>
      <w:r>
        <w:rPr>
          <w:rFonts w:ascii="Calibri" w:hAnsi="Calibri" w:eastAsia="微软雅黑"/>
        </w:rPr>
        <w:t>又一声。</w:t>
      </w:r>
    </w:p>
    <w:p w14:paraId="06F4472F">
      <w:pPr>
        <w:pStyle w:val="166"/>
      </w:pPr>
      <w:r>
        <w:rPr>
          <w:rFonts w:ascii="Calibri" w:hAnsi="Calibri" w:eastAsia="微软雅黑"/>
        </w:rPr>
        <w:t>第三声拖得很长。细碎的噼啪渐渐沉下去，像一颗颗棋子落进空屋，落下以后，许久也等不到回音。</w:t>
      </w:r>
    </w:p>
    <w:p w14:paraId="36A1FCCB">
      <w:pPr>
        <w:pStyle w:val="164"/>
      </w:pPr>
      <w:r>
        <w:rPr>
          <w:rFonts w:ascii="Calibri" w:hAnsi="Calibri" w:eastAsia="微软雅黑"/>
        </w:rPr>
        <w:t>旁白</w:t>
      </w:r>
    </w:p>
    <w:p w14:paraId="2E1CD94E">
      <w:pPr>
        <w:pStyle w:val="166"/>
        <w:rPr>
          <w:rFonts w:ascii="Calibri" w:hAnsi="Calibri" w:eastAsia="微软雅黑"/>
        </w:rPr>
      </w:pPr>
      <w:r>
        <w:rPr>
          <w:rFonts w:hint="eastAsia"/>
          <w:lang w:val="en-US" w:eastAsia="zh-CN"/>
        </w:rPr>
        <w:t>桌灯在西格莉卡身后洇开一圈暗红。你下意识去扶桌沿，指腹却像隔着一层水，怎么也碰不到熟悉的木纹。窗、棋盘、她手边合起的书，一样样褪了颜色。</w:t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2EDA827B">
      <w:pPr>
        <w:pStyle w:val="164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玩家</w:t>
      </w:r>
    </w:p>
    <w:p w14:paraId="57095569">
      <w:pPr>
        <w:pStyle w:val="16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西格莉卡？</w:t>
      </w:r>
    </w:p>
    <w:p w14:paraId="478C9D92">
      <w:pPr>
        <w:pStyle w:val="164"/>
      </w:pPr>
      <w:r>
        <w:rPr>
          <w:rFonts w:ascii="Calibri" w:hAnsi="Calibri" w:eastAsia="微软雅黑"/>
        </w:rPr>
        <w:t>旁白</w:t>
      </w:r>
    </w:p>
    <w:p w14:paraId="181D6126">
      <w:pPr>
        <w:pStyle w:val="166"/>
        <w:ind w:left="0" w:leftChars="0" w:firstLine="4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视野重新聚拢时，她仍坐在原来的位置。那双眼睛却染成暗红，脸上没有方才读完结局的错愕，只有一种近乎疲倦的平静。</w:t>
      </w:r>
    </w:p>
    <w:p w14:paraId="033068E5">
      <w:pPr>
        <w:pStyle w:val="164"/>
      </w:pPr>
      <w:r>
        <w:rPr>
          <w:rFonts w:ascii="Calibri" w:hAnsi="Calibri" w:eastAsia="微软雅黑"/>
        </w:rPr>
        <w:t>西格莉卡？</w:t>
      </w:r>
    </w:p>
    <w:p w14:paraId="06E4E44B">
      <w:pPr>
        <w:pStyle w:val="165"/>
      </w:pPr>
      <w:r>
        <w:rPr>
          <w:rFonts w:ascii="Calibri" w:hAnsi="Calibri" w:eastAsia="微软雅黑"/>
        </w:rPr>
        <w:t>祁珩为什么赶去今州？因为江照吗？……不是。只因为他借来的那盘棋足够强。</w:t>
      </w:r>
    </w:p>
    <w:p w14:paraId="72AF82E6">
      <w:pPr>
        <w:pStyle w:val="164"/>
      </w:pPr>
      <w:r>
        <w:rPr>
          <w:rFonts w:ascii="Calibri" w:hAnsi="Calibri" w:eastAsia="微软雅黑"/>
        </w:rPr>
        <w:t>西格莉卡？</w:t>
      </w:r>
    </w:p>
    <w:p w14:paraId="27159DD3">
      <w:pPr>
        <w:pStyle w:val="165"/>
      </w:pPr>
      <w:r>
        <w:rPr>
          <w:rFonts w:ascii="Calibri" w:hAnsi="Calibri" w:eastAsia="微软雅黑"/>
        </w:rPr>
        <w:t>后来所有人都叫他‘今州的希望’。输掉以后，他做的第一件事却是道歉。期待就是这样压上去的。</w:t>
      </w:r>
    </w:p>
    <w:p w14:paraId="7A962A00">
      <w:pPr>
        <w:pStyle w:val="164"/>
      </w:pPr>
      <w:r>
        <w:rPr>
          <w:rFonts w:ascii="Calibri" w:hAnsi="Calibri" w:eastAsia="微软雅黑"/>
        </w:rPr>
        <w:t>西格莉卡？</w:t>
      </w:r>
    </w:p>
    <w:p w14:paraId="5846BDDE">
      <w:pPr>
        <w:pStyle w:val="165"/>
      </w:pPr>
      <w:r>
        <w:rPr>
          <w:rFonts w:ascii="Calibri" w:hAnsi="Calibri" w:eastAsia="微软雅黑"/>
        </w:rPr>
        <w:t>薛宁的手只错了一次，乔野也只少一个名次。名单不会问，他们在那扇门外站了多少年。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0BB571AF">
      <w:pPr>
        <w:pStyle w:val="164"/>
      </w:pPr>
      <w:r>
        <w:rPr>
          <w:rFonts w:ascii="Calibri" w:hAnsi="Calibri" w:eastAsia="微软雅黑"/>
        </w:rPr>
        <w:t>西格莉卡？</w:t>
      </w:r>
    </w:p>
    <w:p w14:paraId="63CA3C37">
      <w:pPr>
        <w:pStyle w:val="165"/>
      </w:pPr>
      <w:r>
        <w:rPr>
          <w:rFonts w:ascii="Calibri" w:hAnsi="Calibri" w:eastAsia="微软雅黑"/>
        </w:rPr>
        <w:t>人群总会先挤到强者身边。终端首页留下的是名手棋谱。至于被淘汰的人，连那天坐在哪张桌前都没人关心。</w:t>
      </w:r>
    </w:p>
    <w:p w14:paraId="4CA9A21D">
      <w:pPr>
        <w:pStyle w:val="164"/>
      </w:pPr>
      <w:r>
        <w:rPr>
          <w:rFonts w:ascii="Calibri" w:hAnsi="Calibri" w:eastAsia="微软雅黑"/>
        </w:rPr>
        <w:t>西格莉卡？</w:t>
      </w:r>
    </w:p>
    <w:p w14:paraId="3FF07732">
      <w:pPr>
        <w:pStyle w:val="165"/>
      </w:pPr>
      <w:r>
        <w:rPr>
          <w:rFonts w:ascii="Calibri" w:hAnsi="Calibri" w:eastAsia="微软雅黑"/>
        </w:rPr>
        <w:t>江照已经走得够远了，还是连输两盘。差距没有因为他是故事里的主角，就替他让路。</w:t>
      </w:r>
    </w:p>
    <w:p w14:paraId="7A742AE8">
      <w:pPr>
        <w:pStyle w:val="164"/>
      </w:pPr>
      <w:r>
        <w:rPr>
          <w:rFonts w:ascii="Calibri" w:hAnsi="Calibri" w:eastAsia="微软雅黑"/>
        </w:rPr>
        <w:t>西格莉卡？</w:t>
      </w:r>
    </w:p>
    <w:p w14:paraId="241852A7">
      <w:pPr>
        <w:pStyle w:val="165"/>
      </w:pPr>
      <w:r>
        <w:rPr>
          <w:rFonts w:ascii="Calibri" w:hAnsi="Calibri" w:eastAsia="微软雅黑"/>
        </w:rPr>
        <w:t>你都看见了。努力没有接住他，期待没有，想被人看见也没有。还要继续吗？</w:t>
      </w:r>
    </w:p>
    <w:p w14:paraId="32F5A7B9">
      <w:pPr>
        <w:pStyle w:val="164"/>
      </w:pPr>
      <w:r>
        <w:rPr>
          <w:rFonts w:ascii="Calibri" w:hAnsi="Calibri" w:eastAsia="微软雅黑"/>
        </w:rPr>
        <w:t>西格莉卡？</w:t>
      </w:r>
    </w:p>
    <w:p w14:paraId="2016070B">
      <w:pPr>
        <w:pStyle w:val="165"/>
      </w:pPr>
      <w:r>
        <w:rPr>
          <w:rFonts w:ascii="Calibri" w:hAnsi="Calibri" w:eastAsia="微软雅黑"/>
        </w:rPr>
        <w:t>不去看，不去听，也别把手伸出去。只要你没有交出答案，就没人能拿着结果回来，告诉你不够好。</w:t>
      </w:r>
    </w:p>
    <w:p w14:paraId="40755F76">
      <w:pPr>
        <w:pStyle w:val="164"/>
      </w:pPr>
      <w:r>
        <w:rPr>
          <w:rFonts w:ascii="Calibri" w:hAnsi="Calibri" w:eastAsia="微软雅黑"/>
        </w:rPr>
        <w:t>西格莉卡？</w:t>
      </w:r>
    </w:p>
    <w:p w14:paraId="693D909D">
      <w:pPr>
        <w:pStyle w:val="165"/>
      </w:pPr>
      <w:r>
        <w:rPr>
          <w:rFonts w:ascii="Calibri" w:hAnsi="Calibri" w:eastAsia="微软雅黑"/>
        </w:rPr>
        <w:t>把手收好吧。会轻松一点。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5DF21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F8614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9E4A85A">
            <w:pPr>
              <w:pStyle w:val="168"/>
            </w:pPr>
            <w:r>
              <w:rPr>
                <w:rFonts w:ascii="Calibri" w:hAnsi="Calibri" w:eastAsia="微软雅黑"/>
              </w:rPr>
              <w:t>可那样，我也永远不会知道。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3DC7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D45C46">
            <w:pPr>
              <w:pStyle w:val="168"/>
            </w:pPr>
            <w:r>
              <w:rPr>
                <w:rFonts w:ascii="Calibri" w:hAnsi="Calibri" w:eastAsia="微软雅黑"/>
              </w:rPr>
              <w:t>如果我还是想把手伸出去呢？</w:t>
            </w:r>
          </w:p>
        </w:tc>
      </w:tr>
    </w:tbl>
    <w:p w14:paraId="04001A43">
      <w:pPr>
        <w:spacing w:before="0" w:after="80"/>
      </w:pPr>
    </w:p>
    <w:p w14:paraId="58DF9C0B">
      <w:pPr>
        <w:pStyle w:val="164"/>
      </w:pPr>
      <w:r>
        <w:rPr>
          <w:rFonts w:ascii="Calibri" w:hAnsi="Calibri" w:eastAsia="微软雅黑"/>
        </w:rPr>
        <w:t>西格莉卡？</w:t>
      </w:r>
    </w:p>
    <w:p w14:paraId="04B125CA">
      <w:pPr>
        <w:pStyle w:val="165"/>
      </w:pPr>
      <w:r>
        <w:rPr>
          <w:rFonts w:ascii="Calibri" w:hAnsi="Calibri" w:eastAsia="微软雅黑"/>
        </w:rPr>
        <w:t>那就来。</w:t>
      </w:r>
    </w:p>
    <w:p w14:paraId="56C30112">
      <w:pPr>
        <w:pStyle w:val="164"/>
      </w:pPr>
      <w:r>
        <w:rPr>
          <w:rFonts w:ascii="Calibri" w:hAnsi="Calibri" w:eastAsia="微软雅黑"/>
        </w:rPr>
        <w:t>西格莉卡？</w:t>
      </w:r>
    </w:p>
    <w:p w14:paraId="60C70A2C">
      <w:pPr>
        <w:pStyle w:val="165"/>
      </w:pPr>
      <w:r>
        <w:rPr>
          <w:rFonts w:ascii="Calibri" w:hAnsi="Calibri" w:eastAsia="微软雅黑"/>
        </w:rPr>
        <w:t>先让我看看，你能不能守住刚才那句话。否则，就停在这里。</w:t>
      </w:r>
    </w:p>
    <w:p w14:paraId="05775EAB">
      <w:pPr>
        <w:pStyle w:val="164"/>
      </w:pPr>
      <w:r>
        <w:rPr>
          <w:rFonts w:ascii="Calibri" w:hAnsi="Calibri" w:eastAsia="微软雅黑"/>
        </w:rPr>
        <w:t>旁白</w:t>
      </w:r>
    </w:p>
    <w:p w14:paraId="48274E98">
      <w:pPr>
        <w:pStyle w:val="166"/>
      </w:pPr>
      <w:r>
        <w:rPr>
          <w:rFonts w:ascii="Calibri" w:hAnsi="Calibri" w:eastAsia="微软雅黑"/>
        </w:rPr>
        <w:t>她抬起手，指尖在空中轻轻一点。黑暗从你们之间裂开，棋盘随之浮起。暗红的光掠过她的脸，她没有催促，只是等你坐下。</w:t>
      </w:r>
    </w:p>
    <w:p w14:paraId="05AD87FC">
      <w:r>
        <w:br w:type="page"/>
      </w:r>
    </w:p>
    <w:p w14:paraId="5E1CE9E3">
      <w:pPr>
        <w:pStyle w:val="164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败北分支】</w:t>
      </w:r>
    </w:p>
    <w:p w14:paraId="5FAA30A0">
      <w:pPr>
        <w:pStyle w:val="164"/>
      </w:pPr>
      <w:r>
        <w:rPr>
          <w:rFonts w:ascii="Calibri" w:hAnsi="Calibri" w:eastAsia="微软雅黑"/>
        </w:rPr>
        <w:t>旁白</w:t>
      </w:r>
    </w:p>
    <w:p w14:paraId="0CD16638">
      <w:pPr>
        <w:pStyle w:val="166"/>
      </w:pPr>
      <w:r>
        <w:rPr>
          <w:rFonts w:ascii="Calibri" w:hAnsi="Calibri" w:eastAsia="微软雅黑"/>
        </w:rPr>
        <w:t>最后一声落下，盘面上的光点逐个熄灭。四周静得只剩你的呼吸。</w:t>
      </w:r>
    </w:p>
    <w:p w14:paraId="451C173E">
      <w:pPr>
        <w:pStyle w:val="166"/>
      </w:pPr>
      <w:r>
        <w:rPr>
          <w:rFonts w:ascii="Calibri" w:hAnsi="Calibri" w:eastAsia="微软雅黑"/>
        </w:rPr>
        <w:t>你输了。</w:t>
      </w:r>
    </w:p>
    <w:p w14:paraId="389A5E32">
      <w:pPr>
        <w:pStyle w:val="166"/>
      </w:pPr>
      <w:r>
        <w:rPr>
          <w:rFonts w:ascii="Calibri" w:hAnsi="Calibri" w:eastAsia="微软雅黑"/>
        </w:rPr>
        <w:t>西格莉卡？没有笑。她低头看了一遍结果，像是在确认什么，随后把手从棋盘边缘收了回去。</w:t>
      </w:r>
    </w:p>
    <w:p w14:paraId="0A1133AC">
      <w:pPr>
        <w:pStyle w:val="164"/>
      </w:pPr>
      <w:r>
        <w:rPr>
          <w:rFonts w:ascii="Calibri" w:hAnsi="Calibri" w:eastAsia="微软雅黑"/>
        </w:rPr>
        <w:t>西格莉卡？</w:t>
      </w:r>
    </w:p>
    <w:p w14:paraId="76A3D9CD">
      <w:pPr>
        <w:pStyle w:val="165"/>
      </w:pPr>
      <w:r>
        <w:rPr>
          <w:rFonts w:ascii="Calibri" w:hAnsi="Calibri" w:eastAsia="微软雅黑"/>
        </w:rPr>
        <w:t>刚才每一步，你都想过。结果没有因此对你客气一点。</w:t>
      </w:r>
    </w:p>
    <w:p w14:paraId="11F1401A">
      <w:pPr>
        <w:pStyle w:val="164"/>
      </w:pPr>
      <w:r>
        <w:rPr>
          <w:rFonts w:ascii="Calibri" w:hAnsi="Calibri" w:eastAsia="微软雅黑"/>
        </w:rPr>
        <w:t>西格莉卡？</w:t>
      </w:r>
    </w:p>
    <w:p w14:paraId="5AC81311">
      <w:pPr>
        <w:pStyle w:val="165"/>
      </w:pPr>
      <w:r>
        <w:rPr>
          <w:rFonts w:ascii="Calibri" w:hAnsi="Calibri" w:eastAsia="微软雅黑"/>
        </w:rPr>
        <w:t>外面还有人在等你把事情做好。现在回去，最难受的甚至不是责怪——是他们还会安慰你，说没关系。</w:t>
      </w:r>
    </w:p>
    <w:p w14:paraId="71185759">
      <w:pPr>
        <w:pStyle w:val="164"/>
      </w:pPr>
      <w:r>
        <w:rPr>
          <w:rFonts w:ascii="Calibri" w:hAnsi="Calibri" w:eastAsia="微软雅黑"/>
        </w:rPr>
        <w:t>西格莉卡？</w:t>
      </w:r>
    </w:p>
    <w:p w14:paraId="5E517C29">
      <w:pPr>
        <w:pStyle w:val="165"/>
      </w:pPr>
      <w:r>
        <w:rPr>
          <w:rFonts w:ascii="Calibri" w:hAnsi="Calibri" w:eastAsia="微软雅黑"/>
        </w:rPr>
        <w:t>你会盯着那句话想：他们是不是早就知道，我其实做不到。</w:t>
      </w:r>
    </w:p>
    <w:p w14:paraId="2C72CCC1">
      <w:pPr>
        <w:pStyle w:val="164"/>
      </w:pPr>
      <w:r>
        <w:rPr>
          <w:rFonts w:ascii="Calibri" w:hAnsi="Calibri" w:eastAsia="微软雅黑"/>
        </w:rPr>
        <w:t>西格莉卡？</w:t>
      </w:r>
    </w:p>
    <w:p w14:paraId="38988299">
      <w:pPr>
        <w:pStyle w:val="165"/>
      </w:pPr>
      <w:r>
        <w:rPr>
          <w:rFonts w:ascii="Calibri" w:hAnsi="Calibri" w:eastAsia="微软雅黑"/>
        </w:rPr>
        <w:t>你当然还能更努力。可有些人走一步，就到了你要追很久的地方。追不上，不是再熬一晚就会消失的事。</w:t>
      </w:r>
    </w:p>
    <w:p w14:paraId="593FFAB1">
      <w:pPr>
        <w:pStyle w:val="164"/>
      </w:pPr>
      <w:r>
        <w:rPr>
          <w:rFonts w:ascii="Calibri" w:hAnsi="Calibri" w:eastAsia="微软雅黑"/>
        </w:rPr>
        <w:t>西格莉卡？</w:t>
      </w:r>
    </w:p>
    <w:p w14:paraId="3B581CA8">
      <w:pPr>
        <w:pStyle w:val="165"/>
      </w:pPr>
      <w:r>
        <w:rPr>
          <w:rFonts w:ascii="Calibri" w:hAnsi="Calibri" w:eastAsia="微软雅黑"/>
        </w:rPr>
        <w:t>目光也会跟着赢的人走。你在这里坐了多久，手心出了多少汗，不会有人特意回来问。</w:t>
      </w:r>
    </w:p>
    <w:p w14:paraId="01E7F8DB">
      <w:pPr>
        <w:pStyle w:val="164"/>
      </w:pPr>
      <w:r>
        <w:rPr>
          <w:rFonts w:ascii="Calibri" w:hAnsi="Calibri" w:eastAsia="微软雅黑"/>
        </w:rPr>
        <w:t>西格莉卡？</w:t>
      </w:r>
    </w:p>
    <w:p w14:paraId="25146885">
      <w:pPr>
        <w:pStyle w:val="165"/>
      </w:pPr>
      <w:r>
        <w:rPr>
          <w:rFonts w:ascii="Calibri" w:hAnsi="Calibri" w:eastAsia="微软雅黑"/>
        </w:rPr>
        <w:t>最后留下来的只有这个结果。一个字，就够你把前面的日子重新怀疑一遍。</w:t>
      </w:r>
    </w:p>
    <w:p w14:paraId="0998563F">
      <w:pPr>
        <w:pStyle w:val="164"/>
      </w:pPr>
      <w:r>
        <w:rPr>
          <w:rFonts w:ascii="Calibri" w:hAnsi="Calibri" w:eastAsia="微软雅黑"/>
        </w:rPr>
        <w:t>西格莉卡？</w:t>
      </w:r>
    </w:p>
    <w:p w14:paraId="11640431">
      <w:pPr>
        <w:pStyle w:val="165"/>
      </w:pPr>
      <w:r>
        <w:rPr>
          <w:rFonts w:ascii="Calibri" w:hAnsi="Calibri" w:eastAsia="微软雅黑"/>
        </w:rPr>
        <w:t>所以，到这里就够了。你只是累了。停下来，不用再逼自己。</w:t>
      </w:r>
    </w:p>
    <w:p w14:paraId="62FBCBF8">
      <w:pPr>
        <w:pStyle w:val="164"/>
      </w:pPr>
      <w:r>
        <w:rPr>
          <w:rFonts w:ascii="Calibri" w:hAnsi="Calibri" w:eastAsia="微软雅黑"/>
        </w:rPr>
        <w:t>旁白</w:t>
      </w:r>
    </w:p>
    <w:p w14:paraId="3B26E4AB">
      <w:pPr>
        <w:pStyle w:val="166"/>
      </w:pPr>
      <w:r>
        <w:rPr>
          <w:rFonts w:ascii="Calibri" w:hAnsi="Calibri" w:eastAsia="微软雅黑"/>
        </w:rPr>
        <w:t>你想开口，喉咙却像压着一团浸了水的棉花。垂在身侧的手指蜷了一下，始终没有抬起来。</w:t>
      </w:r>
    </w:p>
    <w:p w14:paraId="6075558A">
      <w:pPr>
        <w:pStyle w:val="164"/>
      </w:pPr>
      <w:r>
        <w:rPr>
          <w:rFonts w:ascii="Calibri" w:hAnsi="Calibri" w:eastAsia="微软雅黑"/>
        </w:rPr>
        <w:t>西格莉卡？</w:t>
      </w:r>
    </w:p>
    <w:p w14:paraId="5DDF5BE9">
      <w:pPr>
        <w:pStyle w:val="165"/>
      </w:pPr>
      <w:r>
        <w:rPr>
          <w:rFonts w:ascii="Calibri" w:hAnsi="Calibri" w:eastAsia="微软雅黑"/>
        </w:rPr>
        <w:t>别再答应谁，也不用证明什么。没有人看见，就没有人能失望。</w:t>
      </w:r>
    </w:p>
    <w:p w14:paraId="7CD618EB">
      <w:pPr>
        <w:pStyle w:val="164"/>
      </w:pPr>
      <w:r>
        <w:rPr>
          <w:rFonts w:ascii="Calibri" w:hAnsi="Calibri" w:eastAsia="微软雅黑"/>
        </w:rPr>
        <w:t>西格莉卡？</w:t>
      </w:r>
    </w:p>
    <w:p w14:paraId="1BCB2688">
      <w:pPr>
        <w:pStyle w:val="165"/>
      </w:pPr>
      <w:r>
        <w:rPr>
          <w:rFonts w:ascii="Calibri" w:hAnsi="Calibri" w:eastAsia="微软雅黑"/>
        </w:rPr>
        <w:t>只要还没开始，你就永远可以相信——也许你本来做得到，只是没有去做。</w:t>
      </w:r>
    </w:p>
    <w:p w14:paraId="7E506DE2">
      <w:pPr>
        <w:pStyle w:val="164"/>
      </w:pPr>
      <w:r>
        <w:rPr>
          <w:rFonts w:ascii="Calibri" w:hAnsi="Calibri" w:eastAsia="微软雅黑"/>
        </w:rPr>
        <w:t>旁白</w:t>
      </w:r>
    </w:p>
    <w:p w14:paraId="35BFA77D">
      <w:pPr>
        <w:pStyle w:val="166"/>
      </w:pPr>
      <w:r>
        <w:rPr>
          <w:rFonts w:ascii="Calibri" w:hAnsi="Calibri" w:eastAsia="微软雅黑"/>
        </w:rPr>
        <w:t>她的声音慢慢退远。灰白从地面漫上来，先吞掉桌脚，再吞掉她的肩膀。</w:t>
      </w:r>
    </w:p>
    <w:p w14:paraId="3244B436">
      <w:pPr>
        <w:pStyle w:val="164"/>
      </w:pPr>
      <w:r>
        <w:rPr>
          <w:rFonts w:ascii="Calibri" w:hAnsi="Calibri" w:eastAsia="微软雅黑"/>
        </w:rPr>
        <w:t>旁白</w:t>
      </w:r>
    </w:p>
    <w:p w14:paraId="7C5253BE">
      <w:pPr>
        <w:pStyle w:val="166"/>
      </w:pPr>
      <w:r>
        <w:rPr>
          <w:rFonts w:ascii="Calibri" w:hAnsi="Calibri" w:eastAsia="微软雅黑"/>
        </w:rPr>
        <w:t>意识沉下去以前，你最后看见的，是自己那只始终没有伸出去的手。</w:t>
      </w:r>
    </w:p>
    <w:p w14:paraId="6634C5FA">
      <w:pPr>
        <w:pStyle w:val="164"/>
      </w:pPr>
      <w:r>
        <w:rPr>
          <w:rFonts w:ascii="Calibri" w:hAnsi="Calibri" w:eastAsia="微软雅黑"/>
        </w:rPr>
        <w:t>西格莉卡</w:t>
      </w:r>
    </w:p>
    <w:p w14:paraId="0FB96AEA">
      <w:pPr>
        <w:pStyle w:val="165"/>
      </w:pPr>
      <w:r>
        <w:rPr>
          <w:rFonts w:ascii="Calibri" w:hAnsi="Calibri" w:eastAsia="微软雅黑"/>
        </w:rPr>
        <w:t>{username}？{username}！醒醒，能听见我吗？</w:t>
      </w:r>
    </w:p>
    <w:p w14:paraId="4B14764F">
      <w:pPr>
        <w:pStyle w:val="164"/>
      </w:pPr>
      <w:r>
        <w:rPr>
          <w:rFonts w:ascii="Calibri" w:hAnsi="Calibri" w:eastAsia="微软雅黑"/>
        </w:rPr>
        <w:t>旁白</w:t>
      </w:r>
    </w:p>
    <w:p w14:paraId="2B00C80E">
      <w:pPr>
        <w:pStyle w:val="166"/>
      </w:pPr>
      <w:r>
        <w:rPr>
          <w:rFonts w:ascii="Calibri" w:hAnsi="Calibri" w:eastAsia="微软雅黑"/>
        </w:rPr>
        <w:t>你猛地抬起头，手臂被额头压得发麻。夕阳还停在窗边。西格莉卡扶着桌沿，另一只手悬在你肩旁；达妮娅端着水杯站在后面。</w:t>
      </w:r>
    </w:p>
    <w:p w14:paraId="73B0679B">
      <w:pPr>
        <w:pStyle w:val="164"/>
      </w:pPr>
      <w:r>
        <w:rPr>
          <w:rFonts w:ascii="Calibri" w:hAnsi="Calibri" w:eastAsia="微软雅黑"/>
        </w:rPr>
        <w:t>西格莉卡</w:t>
      </w:r>
    </w:p>
    <w:p w14:paraId="7CF2F08D">
      <w:pPr>
        <w:pStyle w:val="165"/>
      </w:pPr>
      <w:r>
        <w:rPr>
          <w:rFonts w:ascii="Calibri" w:hAnsi="Calibri" w:eastAsia="微软雅黑"/>
        </w:rPr>
        <w:t>你刚才突然就趴下去了，怎么叫都没反应。是不是低血糖？要不要去找陆医生？我陪你。</w:t>
      </w:r>
    </w:p>
    <w:p w14:paraId="48F8EAD8">
      <w:pPr>
        <w:pStyle w:val="164"/>
      </w:pPr>
      <w:r>
        <w:rPr>
          <w:rFonts w:ascii="Calibri" w:hAnsi="Calibri" w:eastAsia="微软雅黑"/>
        </w:rPr>
        <w:t>达妮娅</w:t>
      </w:r>
    </w:p>
    <w:p w14:paraId="55927574">
      <w:pPr>
        <w:pStyle w:val="165"/>
      </w:pPr>
      <w:r>
        <w:rPr>
          <w:rFonts w:ascii="Calibri" w:hAnsi="Calibri" w:eastAsia="微软雅黑"/>
        </w:rPr>
        <w:t>我看更像昨晚又没睡。能在西西说话的时候睡成这样，也算一种本事。</w:t>
      </w:r>
    </w:p>
    <w:p w14:paraId="57D1607F">
      <w:pPr>
        <w:pStyle w:val="164"/>
      </w:pPr>
      <w:r>
        <w:rPr>
          <w:rFonts w:ascii="Calibri" w:hAnsi="Calibri" w:eastAsia="微软雅黑"/>
        </w:rPr>
        <w:t>玩家</w:t>
      </w:r>
    </w:p>
    <w:p w14:paraId="7359E441">
      <w:pPr>
        <w:pStyle w:val="165"/>
      </w:pPr>
      <w:r>
        <w:rPr>
          <w:rFonts w:ascii="Calibri" w:hAnsi="Calibri" w:eastAsia="微软雅黑"/>
        </w:rPr>
        <w:t>我没事……就是有点累。</w:t>
      </w:r>
    </w:p>
    <w:p w14:paraId="0BB28448">
      <w:pPr>
        <w:pStyle w:val="164"/>
      </w:pPr>
      <w:r>
        <w:rPr>
          <w:rFonts w:ascii="Calibri" w:hAnsi="Calibri" w:eastAsia="微软雅黑"/>
        </w:rPr>
        <w:t>西格莉卡</w:t>
      </w:r>
    </w:p>
    <w:p w14:paraId="090AA42E">
      <w:pPr>
        <w:pStyle w:val="165"/>
      </w:pPr>
      <w:r>
        <w:rPr>
          <w:rFonts w:ascii="Calibri" w:hAnsi="Calibri" w:eastAsia="微软雅黑"/>
        </w:rPr>
        <w:t>真的？先喝水。今天别逞强了，剩下的事明天再说。</w:t>
      </w:r>
    </w:p>
    <w:p w14:paraId="10B575C6">
      <w:pPr>
        <w:pStyle w:val="164"/>
      </w:pPr>
      <w:r>
        <w:rPr>
          <w:rFonts w:ascii="Calibri" w:hAnsi="Calibri" w:eastAsia="微软雅黑"/>
        </w:rPr>
        <w:t>达妮娅</w:t>
      </w:r>
    </w:p>
    <w:p w14:paraId="1463AB16">
      <w:pPr>
        <w:pStyle w:val="165"/>
      </w:pPr>
      <w:r>
        <w:rPr>
          <w:rFonts w:ascii="Calibri" w:hAnsi="Calibri" w:eastAsia="微软雅黑"/>
        </w:rPr>
        <w:t>难得同意西西一次。再趴下去，可别指望我一个人把你搬到医务室。</w:t>
      </w:r>
    </w:p>
    <w:p w14:paraId="77ECA313">
      <w:pPr>
        <w:pStyle w:val="164"/>
      </w:pPr>
      <w:r>
        <w:rPr>
          <w:rFonts w:ascii="Calibri" w:hAnsi="Calibri" w:eastAsia="微软雅黑"/>
        </w:rPr>
        <w:t>旁白</w:t>
      </w:r>
    </w:p>
    <w:p w14:paraId="00E495AE">
      <w:pPr>
        <w:pStyle w:val="166"/>
      </w:pPr>
      <w:r>
        <w:rPr>
          <w:rFonts w:ascii="Calibri" w:hAnsi="Calibri" w:eastAsia="微软雅黑"/>
        </w:rPr>
        <w:t>你接过水杯，温度一点点贴进掌心。桌边的棋盘就在余光里，你把视线移向窗外。</w:t>
      </w:r>
    </w:p>
    <w:p w14:paraId="261A014C">
      <w:pPr>
        <w:pStyle w:val="166"/>
      </w:pPr>
      <w:r>
        <w:rPr>
          <w:rFonts w:ascii="Calibri" w:hAnsi="Calibri" w:eastAsia="微软雅黑"/>
        </w:rPr>
        <w:t>你低头喝水。梦里那句‘把手收好吧’，还贴在耳边，没有完全散去。</w:t>
        <w:br w:type="page"/>
      </w:r>
    </w:p>
    <w:p w14:paraId="3388561B">
      <w:r/>
    </w:p>
    <w:p w14:paraId="3021378B">
      <w:pPr>
        <w:pStyle w:val="164"/>
        <w:pageBreakBefore w:val="0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胜利分支】</w:t>
      </w:r>
    </w:p>
    <w:p w14:paraId="5CBD6DD7">
      <w:pPr>
        <w:pStyle w:val="164"/>
      </w:pPr>
      <w:r>
        <w:rPr>
          <w:rFonts w:ascii="Calibri" w:hAnsi="Calibri" w:eastAsia="微软雅黑"/>
        </w:rPr>
        <w:t>旁白</w:t>
      </w:r>
    </w:p>
    <w:p w14:paraId="0ABFA077">
      <w:pPr>
        <w:pStyle w:val="166"/>
      </w:pPr>
      <w:r>
        <w:rPr>
          <w:rFonts w:ascii="Calibri" w:hAnsi="Calibri" w:eastAsia="微软雅黑"/>
        </w:rPr>
        <w:t>最后一手落定，盘面上的暗红一格格熄灭。</w:t>
      </w:r>
    </w:p>
    <w:p w14:paraId="42EFDABC">
      <w:pPr>
        <w:pStyle w:val="166"/>
      </w:pPr>
      <w:r>
        <w:rPr>
          <w:rFonts w:ascii="Calibri" w:hAnsi="Calibri" w:eastAsia="微软雅黑"/>
        </w:rPr>
        <w:t>你赢了。</w:t>
      </w:r>
    </w:p>
    <w:p w14:paraId="5E414300">
      <w:pPr>
        <w:pStyle w:val="166"/>
      </w:pPr>
      <w:r>
        <w:rPr>
          <w:rFonts w:ascii="Calibri" w:hAnsi="Calibri" w:eastAsia="微软雅黑"/>
        </w:rPr>
        <w:t>西格莉卡？站在对面，很久没有动。过了一会儿，她扶住椅背。椅脚在地面上蹭出一声，她坐下时，目光还停在盘面上。</w:t>
      </w:r>
    </w:p>
    <w:p w14:paraId="31916ADE">
      <w:pPr>
        <w:pStyle w:val="164"/>
      </w:pPr>
      <w:r>
        <w:rPr>
          <w:rFonts w:ascii="Calibri" w:hAnsi="Calibri" w:eastAsia="微软雅黑"/>
        </w:rPr>
        <w:t>西格莉卡？</w:t>
      </w:r>
    </w:p>
    <w:p w14:paraId="7B30202F">
      <w:pPr>
        <w:pStyle w:val="165"/>
      </w:pPr>
      <w:r>
        <w:rPr>
          <w:rFonts w:ascii="Calibri" w:hAnsi="Calibri" w:eastAsia="微软雅黑"/>
        </w:rPr>
        <w:t>……你赢了。</w:t>
      </w:r>
    </w:p>
    <w:p w14:paraId="2FDEA4FF">
      <w:pPr>
        <w:pStyle w:val="164"/>
      </w:pPr>
      <w:r>
        <w:rPr>
          <w:rFonts w:ascii="Calibri" w:hAnsi="Calibri" w:eastAsia="微软雅黑"/>
        </w:rPr>
        <w:t>西格莉卡？</w:t>
      </w:r>
    </w:p>
    <w:p w14:paraId="0BE15009">
      <w:pPr>
        <w:pStyle w:val="165"/>
      </w:pPr>
      <w:r>
        <w:rPr>
          <w:rFonts w:ascii="Calibri" w:hAnsi="Calibri" w:eastAsia="微软雅黑"/>
        </w:rPr>
        <w:t>可出去以后，那些事一件也不会少。你还是可能做不到，可能被忽略，也可能让等你的人失望。</w:t>
      </w:r>
    </w:p>
    <w:p w14:paraId="650E9892">
      <w:pPr>
        <w:pStyle w:val="164"/>
      </w:pPr>
      <w:r>
        <w:rPr>
          <w:rFonts w:ascii="Calibri" w:hAnsi="Calibri" w:eastAsia="微软雅黑"/>
        </w:rPr>
        <w:t>西格莉卡？</w:t>
      </w:r>
    </w:p>
    <w:p w14:paraId="525BB912">
      <w:pPr>
        <w:pStyle w:val="165"/>
      </w:pPr>
      <w:r>
        <w:rPr>
          <w:rFonts w:ascii="Calibri" w:hAnsi="Calibri" w:eastAsia="微软雅黑"/>
        </w:rPr>
        <w:t>这一局，替你改了什么？</w:t>
      </w:r>
    </w:p>
    <w:p w14:paraId="708A5CBE">
      <w:pPr>
        <w:pStyle w:val="164"/>
      </w:pPr>
      <w:r>
        <w:rPr>
          <w:rFonts w:ascii="Calibri" w:hAnsi="Calibri" w:eastAsia="微软雅黑"/>
        </w:rPr>
        <w:t>西格莉卡？</w:t>
      </w:r>
    </w:p>
    <w:p w14:paraId="7DE9F07F">
      <w:pPr>
        <w:pStyle w:val="165"/>
      </w:pPr>
      <w:r>
        <w:rPr>
          <w:rFonts w:ascii="Calibri" w:hAnsi="Calibri" w:eastAsia="微软雅黑"/>
        </w:rPr>
        <w:t>当别人说‘你一定可以’，那句话迟早会变重。真做不到的时候，你第一个怪的还是自己。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47542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11AD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326243D">
            <w:pPr>
              <w:pStyle w:val="168"/>
            </w:pPr>
            <w:r>
              <w:rPr>
                <w:rFonts w:ascii="Calibri" w:hAnsi="Calibri" w:eastAsia="微软雅黑"/>
              </w:rPr>
              <w:t>他们可以失望。我也可以承认，这次我做不到。</w:t>
            </w:r>
          </w:p>
          <w:p w14:paraId="04419C98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D6110CD">
            <w:pPr>
              <w:pStyle w:val="168"/>
            </w:pPr>
            <w:r>
              <w:rPr>
                <w:rFonts w:ascii="Calibri" w:hAnsi="Calibri" w:eastAsia="微软雅黑"/>
              </w:rPr>
              <w:t>真说出口呢？对方只要沉默一下，你就会想把话收回去。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33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1F23872F">
            <w:pPr>
              <w:pStyle w:val="168"/>
            </w:pPr>
            <w:r>
              <w:rPr>
                <w:rFonts w:ascii="Calibri" w:hAnsi="Calibri" w:eastAsia="微软雅黑"/>
              </w:rPr>
              <w:t>我会怕。可怕他们失望，不等于我就该消失。</w:t>
            </w:r>
          </w:p>
          <w:p w14:paraId="77A5FC5F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FDC7159">
            <w:pPr>
              <w:pStyle w:val="168"/>
            </w:pPr>
            <w:r>
              <w:rPr>
                <w:rFonts w:ascii="Calibri" w:hAnsi="Calibri" w:eastAsia="微软雅黑"/>
              </w:rPr>
              <w:t>失望是真的。你没办法假装看不见。</w:t>
            </w:r>
          </w:p>
        </w:tc>
      </w:tr>
    </w:tbl>
    <w:p w14:paraId="4B589690">
      <w:pPr>
        <w:spacing w:before="0" w:after="80"/>
      </w:pPr>
    </w:p>
    <w:p w14:paraId="6E1574A0">
      <w:pPr>
        <w:pStyle w:val="164"/>
      </w:pPr>
      <w:r>
        <w:rPr>
          <w:rFonts w:ascii="Calibri" w:hAnsi="Calibri" w:eastAsia="微软雅黑"/>
        </w:rPr>
        <w:t>玩家</w:t>
      </w:r>
    </w:p>
    <w:p w14:paraId="3FC3081C">
      <w:pPr>
        <w:pStyle w:val="165"/>
      </w:pPr>
      <w:r>
        <w:rPr>
          <w:rFonts w:ascii="Calibri" w:hAnsi="Calibri" w:eastAsia="微软雅黑"/>
        </w:rPr>
        <w:t>我会看见，也许还会躲一会儿。可我不替任何人，把失望写成‘我不值得’。</w:t>
      </w:r>
    </w:p>
    <w:p w14:paraId="3624C5D6">
      <w:pPr>
        <w:pStyle w:val="164"/>
      </w:pPr>
      <w:r>
        <w:rPr>
          <w:rFonts w:ascii="Calibri" w:hAnsi="Calibri" w:eastAsia="微软雅黑"/>
        </w:rPr>
        <w:t>西格莉卡？</w:t>
      </w:r>
    </w:p>
    <w:p w14:paraId="60DE0B36">
      <w:pPr>
        <w:pStyle w:val="165"/>
      </w:pPr>
      <w:r>
        <w:rPr>
          <w:rFonts w:ascii="Calibri" w:hAnsi="Calibri" w:eastAsia="微软雅黑"/>
        </w:rPr>
        <w:t>那天赋呢？有人走一步，就到了你要追很久的地方。你花掉同样的时间，也未必追得上。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28F1CF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94C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3A0BEEA">
            <w:pPr>
              <w:pStyle w:val="168"/>
            </w:pPr>
            <w:r>
              <w:rPr>
                <w:rFonts w:ascii="Calibri" w:hAnsi="Calibri" w:eastAsia="微软雅黑"/>
              </w:rPr>
              <w:t>追不上就是追不上。可我想先看看，自己能走到哪里。</w:t>
            </w:r>
          </w:p>
          <w:p w14:paraId="22850F7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10BF12EF">
            <w:pPr>
              <w:pStyle w:val="168"/>
            </w:pPr>
            <w:r>
              <w:rPr>
                <w:rFonts w:ascii="Calibri" w:hAnsi="Calibri" w:eastAsia="微软雅黑"/>
              </w:rPr>
              <w:t>如果走到那里，还是离你想要的很远呢？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14A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090EB7A6">
            <w:pPr>
              <w:pStyle w:val="168"/>
            </w:pPr>
            <w:r>
              <w:rPr>
                <w:rFonts w:ascii="Calibri" w:hAnsi="Calibri" w:eastAsia="微软雅黑"/>
              </w:rPr>
              <w:t>努力没答应让我赢。我也没答应现在就停。</w:t>
            </w:r>
          </w:p>
          <w:p w14:paraId="3AA9EE5A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A454AEF">
            <w:pPr>
              <w:pStyle w:val="168"/>
            </w:pPr>
            <w:r>
              <w:rPr>
                <w:rFonts w:ascii="Calibri" w:hAnsi="Calibri" w:eastAsia="微软雅黑"/>
              </w:rPr>
              <w:t>只是往前挪一点，也值得花掉那些时间？</w:t>
            </w:r>
          </w:p>
        </w:tc>
      </w:tr>
    </w:tbl>
    <w:p w14:paraId="39752F57">
      <w:pPr>
        <w:spacing w:before="0" w:after="80"/>
      </w:pPr>
    </w:p>
    <w:p w14:paraId="0C2D3308">
      <w:pPr>
        <w:pStyle w:val="164"/>
      </w:pPr>
      <w:r>
        <w:rPr>
          <w:rFonts w:ascii="Calibri" w:hAnsi="Calibri" w:eastAsia="微软雅黑"/>
        </w:rPr>
        <w:t>玩家</w:t>
      </w:r>
    </w:p>
    <w:p w14:paraId="07FCF956">
      <w:pPr>
        <w:pStyle w:val="165"/>
      </w:pPr>
      <w:r>
        <w:rPr>
          <w:rFonts w:ascii="Calibri" w:hAnsi="Calibri" w:eastAsia="微软雅黑"/>
        </w:rPr>
        <w:t>我都还没走到那里，怎么会知道？总不能现在怕一怕，就算替以后的自己去过了。</w:t>
      </w:r>
    </w:p>
    <w:p w14:paraId="1F37CE74">
      <w:pPr>
        <w:pStyle w:val="164"/>
      </w:pPr>
      <w:r>
        <w:rPr>
          <w:rFonts w:ascii="Calibri" w:hAnsi="Calibri" w:eastAsia="微软雅黑"/>
        </w:rPr>
        <w:t>西格莉卡？</w:t>
      </w:r>
    </w:p>
    <w:p w14:paraId="76087ABA">
      <w:pPr>
        <w:pStyle w:val="165"/>
      </w:pPr>
      <w:r>
        <w:rPr>
          <w:rFonts w:ascii="Calibri" w:hAnsi="Calibri" w:eastAsia="微软雅黑"/>
        </w:rPr>
        <w:t>可人们还是会朝强者那边挤。没赢的人坐在角落里，再认真也很容易被漏掉。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AD5890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852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BD1E909">
            <w:pPr>
              <w:pStyle w:val="168"/>
            </w:pPr>
            <w:r>
              <w:rPr>
                <w:rFonts w:ascii="Calibri" w:hAnsi="Calibri" w:eastAsia="微软雅黑"/>
              </w:rPr>
              <w:t>没人看见，也不会把我花过的时间退回来。</w:t>
            </w:r>
          </w:p>
          <w:p w14:paraId="6A48E26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6EA3BF73">
            <w:pPr>
              <w:pStyle w:val="168"/>
            </w:pPr>
            <w:r>
              <w:rPr>
                <w:rFonts w:ascii="Calibri" w:hAnsi="Calibri" w:eastAsia="微软雅黑"/>
              </w:rPr>
              <w:t>只剩你自己记得。你能一直靠自己记着吗？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CFD9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948B5F5">
            <w:pPr>
              <w:pStyle w:val="168"/>
            </w:pPr>
            <w:r>
              <w:rPr>
                <w:rFonts w:ascii="Calibri" w:hAnsi="Calibri" w:eastAsia="微软雅黑"/>
              </w:rPr>
              <w:t>那我先别把自己的眼睛只给赢的人。</w:t>
            </w:r>
          </w:p>
          <w:p w14:paraId="7042AE5E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49C02542">
            <w:pPr>
              <w:pStyle w:val="168"/>
            </w:pPr>
            <w:r>
              <w:rPr>
                <w:rFonts w:ascii="Calibri" w:hAnsi="Calibri" w:eastAsia="微软雅黑"/>
              </w:rPr>
              <w:t>你看见一个，世界还是会漏掉更多。</w:t>
            </w:r>
          </w:p>
        </w:tc>
      </w:tr>
    </w:tbl>
    <w:p w14:paraId="061799DD">
      <w:pPr>
        <w:spacing w:before="0" w:after="80"/>
      </w:pPr>
    </w:p>
    <w:p w14:paraId="157CAEC2">
      <w:pPr>
        <w:pStyle w:val="164"/>
      </w:pPr>
      <w:r>
        <w:rPr>
          <w:rFonts w:ascii="Calibri" w:hAnsi="Calibri" w:eastAsia="微软雅黑"/>
        </w:rPr>
        <w:t>玩家</w:t>
      </w:r>
    </w:p>
    <w:p w14:paraId="0365D1BC">
      <w:pPr>
        <w:pStyle w:val="165"/>
      </w:pPr>
      <w:r>
        <w:rPr>
          <w:rFonts w:ascii="Calibri" w:hAnsi="Calibri" w:eastAsia="微软雅黑"/>
        </w:rPr>
        <w:t>我管不了所有人看谁。至少，我不跟着一起把没被看见的部分删掉。</w:t>
      </w:r>
    </w:p>
    <w:p w14:paraId="45D367A2">
      <w:pPr>
        <w:pStyle w:val="164"/>
      </w:pPr>
      <w:r>
        <w:rPr>
          <w:rFonts w:ascii="Calibri" w:hAnsi="Calibri" w:eastAsia="微软雅黑"/>
        </w:rPr>
        <w:t>西格莉卡？</w:t>
      </w:r>
    </w:p>
    <w:p w14:paraId="5C86D9E0">
      <w:pPr>
        <w:pStyle w:val="165"/>
      </w:pPr>
      <w:r>
        <w:rPr>
          <w:rFonts w:ascii="Calibri" w:hAnsi="Calibri" w:eastAsia="微软雅黑"/>
        </w:rPr>
        <w:t>结果呢？别人只要看一眼输赢，就能替你走过的那些日子下结论。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F2E5F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0F1FB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EEAEC8E">
            <w:pPr>
              <w:pStyle w:val="168"/>
            </w:pPr>
            <w:r>
              <w:rPr>
                <w:rFonts w:ascii="Calibri" w:hAnsi="Calibri" w:eastAsia="微软雅黑"/>
              </w:rPr>
              <w:t>输就写输。别顺手把我走到这里的日子也划掉。</w:t>
            </w:r>
          </w:p>
          <w:p w14:paraId="2D87C20B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0D8750A0">
            <w:pPr>
              <w:pStyle w:val="168"/>
            </w:pPr>
            <w:r>
              <w:rPr>
                <w:rFonts w:ascii="Calibri" w:hAnsi="Calibri" w:eastAsia="微软雅黑"/>
              </w:rPr>
              <w:t>可那个字会留下。你每次看见，都得再输一次。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43EE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4234F9ED">
            <w:pPr>
              <w:pStyle w:val="168"/>
            </w:pPr>
            <w:r>
              <w:rPr>
                <w:rFonts w:ascii="Calibri" w:hAnsi="Calibri" w:eastAsia="微软雅黑"/>
              </w:rPr>
              <w:t>这个结果只管这一次，管不了我以后怎么选。</w:t>
            </w:r>
          </w:p>
          <w:p w14:paraId="1EDB0C0C">
            <w:pPr>
              <w:pStyle w:val="167"/>
            </w:pPr>
            <w:r>
              <w:rPr>
                <w:rFonts w:ascii="Calibri" w:hAnsi="Calibri" w:eastAsia="微软雅黑"/>
              </w:rPr>
              <w:t>西格莉卡？</w:t>
            </w:r>
          </w:p>
          <w:p w14:paraId="2EDD9935">
            <w:pPr>
              <w:pStyle w:val="168"/>
            </w:pPr>
            <w:r>
              <w:rPr>
                <w:rFonts w:ascii="Calibri" w:hAnsi="Calibri" w:eastAsia="微软雅黑"/>
              </w:rPr>
              <w:t>如果下一次还是一样呢？</w:t>
            </w:r>
          </w:p>
        </w:tc>
      </w:tr>
    </w:tbl>
    <w:p w14:paraId="2F949405">
      <w:pPr>
        <w:spacing w:before="0" w:after="80"/>
      </w:pPr>
    </w:p>
    <w:p w14:paraId="37CB734C">
      <w:pPr>
        <w:pStyle w:val="164"/>
      </w:pPr>
      <w:r>
        <w:rPr>
          <w:rFonts w:ascii="Calibri" w:hAnsi="Calibri" w:eastAsia="微软雅黑"/>
        </w:rPr>
        <w:t>玩家</w:t>
      </w:r>
    </w:p>
    <w:p w14:paraId="1111A12E">
      <w:pPr>
        <w:pStyle w:val="165"/>
      </w:pPr>
      <w:r>
        <w:rPr>
          <w:rFonts w:ascii="Calibri" w:hAnsi="Calibri" w:eastAsia="微软雅黑"/>
        </w:rPr>
        <w:t>等下一次真的来了，我再决定。现在我不知道，也不想抢着替那时的自己认输。</w:t>
      </w:r>
    </w:p>
    <w:p w14:paraId="35554F33">
      <w:pPr>
        <w:pStyle w:val="164"/>
      </w:pPr>
      <w:r>
        <w:rPr>
          <w:rFonts w:ascii="Calibri" w:hAnsi="Calibri" w:eastAsia="微软雅黑"/>
        </w:rPr>
        <w:t>西格莉卡？</w:t>
      </w:r>
    </w:p>
    <w:p w14:paraId="32345773">
      <w:pPr>
        <w:pStyle w:val="165"/>
      </w:pPr>
      <w:r>
        <w:rPr>
          <w:rFonts w:ascii="Calibri" w:hAnsi="Calibri" w:eastAsia="微软雅黑"/>
        </w:rPr>
        <w:t>你只是把疼留给了以后的自己。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ADA008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9E8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6BBF96EA">
            <w:pPr>
              <w:pStyle w:val="168"/>
            </w:pPr>
            <w:r>
              <w:rPr>
                <w:rFonts w:ascii="Calibri" w:hAnsi="Calibri" w:eastAsia="微软雅黑"/>
              </w:rPr>
              <w:t>也许吧。可现在把手收回去，那些害怕也不会凭空不见。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BD70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2964FD84">
            <w:pPr>
              <w:pStyle w:val="168"/>
            </w:pPr>
            <w:r>
              <w:rPr>
                <w:rFonts w:ascii="Calibri" w:hAnsi="Calibri" w:eastAsia="微软雅黑"/>
              </w:rPr>
              <w:t>我没赢过这些事。我只是不让你替我收手。</w:t>
            </w:r>
          </w:p>
        </w:tc>
      </w:tr>
    </w:tbl>
    <w:p w14:paraId="125EF974">
      <w:pPr>
        <w:spacing w:before="0" w:after="80"/>
      </w:pPr>
    </w:p>
    <w:p w14:paraId="10DE666D">
      <w:pPr>
        <w:pStyle w:val="164"/>
      </w:pPr>
      <w:r>
        <w:rPr>
          <w:rFonts w:ascii="Calibri" w:hAnsi="Calibri" w:eastAsia="微软雅黑"/>
        </w:rPr>
        <w:t>西格莉卡？</w:t>
      </w:r>
    </w:p>
    <w:p w14:paraId="01AAD5C9">
      <w:pPr>
        <w:pStyle w:val="165"/>
      </w:pPr>
      <w:r>
        <w:rPr>
          <w:rFonts w:ascii="Calibri" w:hAnsi="Calibri" w:eastAsia="微软雅黑"/>
        </w:rPr>
        <w:t>即使下一次更难看？</w:t>
      </w:r>
    </w:p>
    <w:tbl>
      <w:tblPr>
        <w:tblStyle w:val="32"/>
        <w:tblW w:w="9360" w:type="dxa"/>
        <w:tblInd w:w="12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4494E7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7DE6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7FEE1814">
            <w:pPr>
              <w:pStyle w:val="168"/>
            </w:pPr>
            <w:r>
              <w:rPr>
                <w:rFonts w:ascii="Calibri" w:hAnsi="Calibri" w:eastAsia="微软雅黑"/>
              </w:rPr>
              <w:t>难看就难看。到时候，我自己看。</w:t>
            </w:r>
          </w:p>
        </w:tc>
        <w:tc>
          <w:tcPr>
            <w:tcW w:w="4680" w:type="dxa"/>
            <w:shd w:val="clear" w:color="auto" w:fill="F6F8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B952">
            <w:pPr>
              <w:pStyle w:val="167"/>
            </w:pPr>
            <w:r>
              <w:rPr>
                <w:rFonts w:ascii="Calibri" w:hAnsi="Calibri" w:eastAsia="微软雅黑"/>
              </w:rPr>
              <w:t>玩家</w:t>
            </w:r>
          </w:p>
          <w:p w14:paraId="54CF3478">
            <w:pPr>
              <w:pStyle w:val="168"/>
            </w:pPr>
            <w:r>
              <w:rPr>
                <w:rFonts w:ascii="Calibri" w:hAnsi="Calibri" w:eastAsia="微软雅黑"/>
              </w:rPr>
              <w:t>轮到我的时候，我自己选。</w:t>
            </w:r>
          </w:p>
        </w:tc>
      </w:tr>
    </w:tbl>
    <w:p w14:paraId="3AAB74CB">
      <w:pPr>
        <w:spacing w:before="0" w:after="80"/>
      </w:pPr>
    </w:p>
    <w:p w14:paraId="273B74DE">
      <w:pPr>
        <w:pStyle w:val="164"/>
      </w:pPr>
      <w:r>
        <w:rPr>
          <w:rFonts w:ascii="Calibri" w:hAnsi="Calibri" w:eastAsia="微软雅黑"/>
        </w:rPr>
        <w:t>西格莉卡？</w:t>
      </w:r>
    </w:p>
    <w:p w14:paraId="1FEEAF12">
      <w:pPr>
        <w:pStyle w:val="165"/>
      </w:pPr>
      <w:r>
        <w:rPr>
          <w:rFonts w:ascii="Calibri" w:hAnsi="Calibri" w:eastAsia="微软雅黑"/>
        </w:rPr>
        <w:t>……你还是把这只手，从我这里拿回去了。</w:t>
      </w:r>
    </w:p>
    <w:p w14:paraId="694EFB4D">
      <w:pPr>
        <w:pStyle w:val="164"/>
      </w:pPr>
      <w:r>
        <w:rPr>
          <w:rFonts w:ascii="Calibri" w:hAnsi="Calibri" w:eastAsia="微软雅黑"/>
        </w:rPr>
        <w:t>西格莉卡？</w:t>
      </w:r>
    </w:p>
    <w:p w14:paraId="4188D776">
      <w:pPr>
        <w:pStyle w:val="165"/>
      </w:pPr>
      <w:r>
        <w:rPr>
          <w:rFonts w:ascii="Calibri" w:hAnsi="Calibri" w:eastAsia="微软雅黑"/>
        </w:rPr>
        <w:t>我以为，只要劝你别伸手，至少这一回，你就不会再疼。</w:t>
      </w:r>
    </w:p>
    <w:p w14:paraId="0F937BD4">
      <w:pPr>
        <w:pStyle w:val="164"/>
      </w:pPr>
      <w:r>
        <w:rPr>
          <w:rFonts w:ascii="Calibri" w:hAnsi="Calibri" w:eastAsia="微软雅黑"/>
        </w:rPr>
        <w:t>西格莉卡？</w:t>
      </w:r>
    </w:p>
    <w:p w14:paraId="7984A7B8">
      <w:pPr>
        <w:pStyle w:val="165"/>
      </w:pPr>
      <w:r>
        <w:rPr>
          <w:rFonts w:ascii="Calibri" w:hAnsi="Calibri" w:eastAsia="微软雅黑"/>
        </w:rPr>
        <w:t>可你非要自己选。我拦不住。</w:t>
      </w:r>
    </w:p>
    <w:p w14:paraId="291FC800">
      <w:pPr>
        <w:pStyle w:val="164"/>
      </w:pPr>
      <w:r>
        <w:rPr>
          <w:rFonts w:ascii="Calibri" w:hAnsi="Calibri" w:eastAsia="微软雅黑"/>
        </w:rPr>
        <w:t>旁白</w:t>
      </w:r>
    </w:p>
    <w:p w14:paraId="14ED5B2F">
      <w:pPr>
        <w:pStyle w:val="166"/>
      </w:pPr>
      <w:r>
        <w:rPr>
          <w:rFonts w:ascii="Calibri" w:hAnsi="Calibri" w:eastAsia="微软雅黑"/>
        </w:rPr>
        <w:t>她最后一个字落下，棋盘边缘便开始失焦。暗红的天花板、桌椅和她的身影一起被白光推远。很远的地方，有人一遍遍叫你的名字。</w:t>
      </w:r>
    </w:p>
    <w:p w14:paraId="5BCA8AA5">
      <w:pPr>
        <w:pStyle w:val="164"/>
      </w:pPr>
      <w:r>
        <w:rPr>
          <w:rFonts w:ascii="Calibri" w:hAnsi="Calibri" w:eastAsia="微软雅黑"/>
        </w:rPr>
        <w:t>旁白</w:t>
      </w:r>
    </w:p>
    <w:p w14:paraId="62D798B4">
      <w:pPr>
        <w:pStyle w:val="166"/>
      </w:pPr>
      <w:r>
        <w:rPr>
          <w:rFonts w:ascii="Calibri" w:hAnsi="Calibri" w:eastAsia="微软雅黑"/>
        </w:rPr>
        <w:t>你朝声音伸出手，指尖先碰到一片温热的桌面。</w:t>
      </w:r>
    </w:p>
    <w:p w14:paraId="05A3795B">
      <w:pPr>
        <w:pStyle w:val="164"/>
      </w:pPr>
      <w:r>
        <w:rPr>
          <w:rFonts w:ascii="Calibri" w:hAnsi="Calibri" w:eastAsia="微软雅黑"/>
        </w:rPr>
        <w:t>西格莉卡</w:t>
      </w:r>
    </w:p>
    <w:p w14:paraId="7E7EBF7C">
      <w:pPr>
        <w:pStyle w:val="165"/>
      </w:pPr>
      <w:r>
        <w:rPr>
          <w:rFonts w:ascii="Calibri" w:hAnsi="Calibri" w:eastAsia="微软雅黑"/>
        </w:rPr>
        <w:t>{username}？{username}！太好了，你终于醒了！</w:t>
      </w:r>
    </w:p>
    <w:p w14:paraId="3ED6EBD5">
      <w:pPr>
        <w:pStyle w:val="164"/>
      </w:pPr>
      <w:r>
        <w:rPr>
          <w:rFonts w:ascii="Calibri" w:hAnsi="Calibri" w:eastAsia="微软雅黑"/>
        </w:rPr>
        <w:t>旁白</w:t>
      </w:r>
    </w:p>
    <w:p w14:paraId="0C5767D4">
      <w:pPr>
        <w:pStyle w:val="166"/>
      </w:pPr>
      <w:r>
        <w:rPr>
          <w:rFonts w:ascii="Calibri" w:hAnsi="Calibri" w:eastAsia="微软雅黑"/>
        </w:rPr>
        <w:t>你从课桌上抬起头，眼前还浮着一层白。活动室仍泡在夕阳里。西格莉卡半蹲在桌边，绷紧的肩膀刚刚松下来；达妮娅端着水杯，在她身后打了个小小的哈欠。</w:t>
      </w:r>
      <w:r>
        <w:rPr>
          <w:rFonts w:hint="eastAsia"/>
          <w:lang w:eastAsia="zh-CN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29E86B35">
      <w:pPr>
        <w:pStyle w:val="164"/>
      </w:pPr>
      <w:r>
        <w:rPr>
          <w:rFonts w:ascii="Calibri" w:hAnsi="Calibri" w:eastAsia="微软雅黑"/>
        </w:rPr>
        <w:t>西格莉卡</w:t>
      </w:r>
    </w:p>
    <w:p w14:paraId="25BBEE4A">
      <w:pPr>
        <w:pStyle w:val="165"/>
      </w:pPr>
      <w:r>
        <w:rPr>
          <w:rFonts w:ascii="Calibri" w:hAnsi="Calibri" w:eastAsia="微软雅黑"/>
        </w:rPr>
        <w:t>你刚才突然趴下去了，脸色也不太好。是不是低血糖？要不要我陪你去找陆医生？</w:t>
      </w:r>
    </w:p>
    <w:p w14:paraId="2B648F72">
      <w:pPr>
        <w:pStyle w:val="164"/>
      </w:pPr>
      <w:r>
        <w:rPr>
          <w:rFonts w:ascii="Calibri" w:hAnsi="Calibri" w:eastAsia="微软雅黑"/>
        </w:rPr>
        <w:t>达妮娅</w:t>
      </w:r>
    </w:p>
    <w:p w14:paraId="059C1277">
      <w:pPr>
        <w:pStyle w:val="165"/>
      </w:pPr>
      <w:r>
        <w:rPr>
          <w:rFonts w:ascii="Calibri" w:hAnsi="Calibri" w:eastAsia="微软雅黑"/>
        </w:rPr>
        <w:t>也可能是昨晚通宵。正常人不会听着糖果响两声，就当场睡得叫不醒。</w:t>
      </w:r>
    </w:p>
    <w:p w14:paraId="3653A5C5">
      <w:pPr>
        <w:pStyle w:val="164"/>
      </w:pPr>
      <w:r>
        <w:rPr>
          <w:rFonts w:ascii="Calibri" w:hAnsi="Calibri" w:eastAsia="微软雅黑"/>
        </w:rPr>
        <w:t>玩家</w:t>
      </w:r>
    </w:p>
    <w:p w14:paraId="07ED409E">
      <w:pPr>
        <w:pStyle w:val="165"/>
      </w:pPr>
      <w:r>
        <w:rPr>
          <w:rFonts w:ascii="Calibri" w:hAnsi="Calibri" w:eastAsia="微软雅黑"/>
        </w:rPr>
        <w:t>我没事。只是做了个……挺累的梦。</w:t>
      </w:r>
    </w:p>
    <w:p w14:paraId="7079E147">
      <w:pPr>
        <w:pStyle w:val="164"/>
      </w:pPr>
      <w:r>
        <w:rPr>
          <w:rFonts w:ascii="Calibri" w:hAnsi="Calibri" w:eastAsia="微软雅黑"/>
        </w:rPr>
        <w:t>玩家</w:t>
      </w:r>
    </w:p>
    <w:p w14:paraId="6F635AB2">
      <w:pPr>
        <w:pStyle w:val="165"/>
      </w:pPr>
      <w:r>
        <w:rPr>
          <w:rFonts w:ascii="Calibri" w:hAnsi="Calibri" w:eastAsia="微软雅黑"/>
        </w:rPr>
        <w:t>西格莉卡，陪我下一局吧。</w:t>
      </w:r>
    </w:p>
    <w:p w14:paraId="12F9826D">
      <w:pPr>
        <w:pStyle w:val="164"/>
      </w:pPr>
      <w:r>
        <w:rPr>
          <w:rFonts w:ascii="Calibri" w:hAnsi="Calibri" w:eastAsia="微软雅黑"/>
        </w:rPr>
        <w:t>西格莉卡</w:t>
      </w:r>
    </w:p>
    <w:p w14:paraId="554549FB">
      <w:pPr>
        <w:pStyle w:val="165"/>
      </w:pPr>
      <w:r>
        <w:rPr>
          <w:rFonts w:ascii="Calibri" w:hAnsi="Calibri" w:eastAsia="微软雅黑"/>
        </w:rPr>
        <w:t>现在？你才刚醒呀……</w:t>
      </w:r>
    </w:p>
    <w:p w14:paraId="7685830B">
      <w:pPr>
        <w:pStyle w:val="164"/>
      </w:pPr>
      <w:r>
        <w:rPr>
          <w:rFonts w:ascii="Calibri" w:hAnsi="Calibri" w:eastAsia="微软雅黑"/>
        </w:rPr>
        <w:t>旁白</w:t>
      </w:r>
    </w:p>
    <w:p w14:paraId="2EAB8225">
      <w:pPr>
        <w:pStyle w:val="166"/>
      </w:pPr>
      <w:r>
        <w:rPr>
          <w:rFonts w:ascii="Calibri" w:hAnsi="Calibri" w:eastAsia="微软雅黑"/>
        </w:rPr>
        <w:t>她盯着你看了两秒，又看向桌边的棋盘。最后，她先把水杯塞进你手里，自己转身去拿棋罐。</w:t>
      </w:r>
    </w:p>
    <w:p w14:paraId="0FD3CB7B">
      <w:pPr>
        <w:pStyle w:val="164"/>
      </w:pPr>
      <w:r>
        <w:rPr>
          <w:rFonts w:ascii="Calibri" w:hAnsi="Calibri" w:eastAsia="微软雅黑"/>
        </w:rPr>
        <w:t>西格莉卡</w:t>
      </w:r>
    </w:p>
    <w:p w14:paraId="2DFFCBD7">
      <w:pPr>
        <w:pStyle w:val="165"/>
      </w:pPr>
      <w:r>
        <w:rPr>
          <w:rFonts w:ascii="Calibri" w:hAnsi="Calibri" w:eastAsia="微软雅黑"/>
        </w:rPr>
        <w:t>好吧。不过先喝水。下棋可以，再晕过去可不行。</w:t>
      </w:r>
    </w:p>
    <w:p w14:paraId="471C3395">
      <w:pPr>
        <w:pStyle w:val="164"/>
      </w:pPr>
      <w:r>
        <w:rPr>
          <w:rFonts w:ascii="Calibri" w:hAnsi="Calibri" w:eastAsia="微软雅黑"/>
        </w:rPr>
        <w:t>达妮娅</w:t>
      </w:r>
    </w:p>
    <w:p w14:paraId="17398FF3">
      <w:pPr>
        <w:pStyle w:val="165"/>
      </w:pPr>
      <w:r>
        <w:rPr>
          <w:rFonts w:ascii="Calibri" w:hAnsi="Calibri" w:eastAsia="微软雅黑"/>
        </w:rPr>
        <w:t>我就知道。水还没喝一口，棋倒先约上了……你们下吧，我去食堂占位置。</w:t>
      </w:r>
      <w:r>
        <w:rPr>
          <w:rFonts w:hint="eastAsia"/>
          <w:lang w:val="en-US" w:eastAsia="zh-CN"/>
        </w:rPr>
      </w:r>
      <w:r>
        <w:rPr>
          <w:rFonts w:ascii="Calibri" w:hAnsi="Calibri" w:eastAsia="微软雅黑"/>
        </w:rPr>
      </w:r>
    </w:p>
    <w:p w14:paraId="3C7DF63D">
      <w:pPr>
        <w:pStyle w:val="164"/>
      </w:pPr>
      <w:r>
        <w:rPr>
          <w:rFonts w:ascii="Calibri" w:hAnsi="Calibri" w:eastAsia="微软雅黑"/>
        </w:rPr>
        <w:t>旁白</w:t>
      </w:r>
    </w:p>
    <w:p w14:paraId="132A9871">
      <w:pPr>
        <w:pStyle w:val="166"/>
      </w:pPr>
      <w:r>
        <w:rPr>
          <w:rFonts w:ascii="Calibri" w:hAnsi="Calibri" w:eastAsia="微软雅黑"/>
        </w:rPr>
        <w:t>第一颗棋子落在交叉点上，清脆的一声，和活动室里任何一个傍晚都一样。</w:t>
      </w:r>
    </w:p>
    <w:p w14:paraId="414196B6">
      <w:pPr>
        <w:pStyle w:val="166"/>
      </w:pPr>
      <w:r>
        <w:rPr>
          <w:rFonts w:ascii="Calibri" w:hAnsi="Calibri" w:eastAsia="微软雅黑"/>
        </w:rPr>
        <w:t>窗帘被风拱起，又慢慢落下。达妮娅已经走到门口，还在催你们记得吃饭。</w:t>
      </w:r>
    </w:p>
    <w:p w14:paraId="67FC13A6">
      <w:pPr>
        <w:pStyle w:val="166"/>
        <w:rPr>
          <w:rFonts w:ascii="Calibri" w:hAnsi="Calibri" w:eastAsia="微软雅黑"/>
        </w:rPr>
      </w:pPr>
      <w:r>
        <w:rPr>
          <w:rFonts w:ascii="Calibri" w:hAnsi="Calibri" w:eastAsia="微软雅黑"/>
        </w:rPr>
        <w:t>棋盘另一边，西格莉卡皱着鼻尖找了半天位置。你没有催，只把手放回膝上，等她落下下一手。</w:t>
      </w:r>
    </w:p>
    <w:p w14:paraId="3B716E37">
      <w:pPr>
        <w:pStyle w:val="166"/>
        <w:rPr>
          <w:rFonts w:ascii="Calibri" w:hAnsi="Calibri" w:eastAsia="微软雅黑"/>
        </w:rPr>
      </w:pPr>
    </w:p>
    <w:p w14:paraId="1A64DD4A">
      <w:pPr>
        <w:pStyle w:val="166"/>
        <w:rPr>
          <w:rFonts w:ascii="Calibri" w:hAnsi="Calibri" w:eastAsia="微软雅黑"/>
        </w:rPr>
      </w:pPr>
    </w:p>
    <w:p w14:paraId="2E2C6227">
      <w:pPr>
        <w:pStyle w:val="166"/>
        <w:rPr>
          <w:rFonts w:ascii="Calibri" w:hAnsi="Calibri" w:eastAsia="微软雅黑"/>
        </w:rPr>
      </w:pPr>
    </w:p>
    <w:p w14:paraId="175C45E4">
      <w:pPr>
        <w:pStyle w:val="166"/>
        <w:rPr>
          <w:rFonts w:ascii="Calibri" w:hAnsi="Calibri" w:eastAsia="微软雅黑"/>
        </w:rPr>
      </w:pPr>
    </w:p>
    <w:p w14:paraId="015F0706">
      <w:pPr>
        <w:pStyle w:val="166"/>
        <w:rPr>
          <w:rFonts w:ascii="Calibri" w:hAnsi="Calibri" w:eastAsia="微软雅黑"/>
        </w:rPr>
      </w:pPr>
    </w:p>
    <w:p w14:paraId="04F53414">
      <w:pPr>
        <w:pStyle w:val="166"/>
        <w:rPr>
          <w:rFonts w:ascii="Calibri" w:hAnsi="Calibri" w:eastAsia="微软雅黑"/>
        </w:rPr>
      </w:pPr>
    </w:p>
    <w:p w14:paraId="369790EA">
      <w:pPr>
        <w:pStyle w:val="166"/>
        <w:rPr>
          <w:rFonts w:ascii="Calibri" w:hAnsi="Calibri" w:eastAsia="微软雅黑"/>
        </w:rPr>
      </w:pPr>
    </w:p>
    <w:p w14:paraId="2CA8407B">
      <w:pPr>
        <w:pStyle w:val="166"/>
        <w:rPr>
          <w:rFonts w:ascii="Calibri" w:hAnsi="Calibri" w:eastAsia="微软雅黑"/>
        </w:rPr>
      </w:pPr>
    </w:p>
    <w:p w14:paraId="1F5537DC">
      <w:pPr>
        <w:pStyle w:val="166"/>
        <w:rPr>
          <w:rFonts w:ascii="Calibri" w:hAnsi="Calibri" w:eastAsia="微软雅黑"/>
        </w:rPr>
      </w:pPr>
    </w:p>
    <w:p w14:paraId="137148F6">
      <w:pPr>
        <w:pStyle w:val="166"/>
        <w:rPr>
          <w:rFonts w:ascii="Calibri" w:hAnsi="Calibri" w:eastAsia="微软雅黑"/>
        </w:rPr>
      </w:pPr>
    </w:p>
    <w:p w14:paraId="70A13E3D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527C43CC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26BA004A">
      <w:pPr>
        <w:pStyle w:val="166"/>
        <w:ind w:left="0" w:leftChars="0" w:firstLine="0" w:firstLineChars="0"/>
        <w:rPr>
          <w:rFonts w:ascii="Calibri" w:hAnsi="Calibri" w:eastAsia="微软雅黑"/>
        </w:rPr>
      </w:pPr>
    </w:p>
    <w:p w14:paraId="45A1C5D0">
      <w:pPr>
        <w:pStyle w:val="166"/>
        <w:ind w:left="0" w:leftChars="0" w:firstLine="0" w:firstLineChars="0"/>
        <w:rPr>
          <w:rFonts w:ascii="Calibri" w:hAnsi="Calibri" w:eastAsia="微软雅黑"/>
        </w:rPr>
      </w:pPr>
      <w:bookmarkStart w:id="0" w:name="_GoBack"/>
      <w:bookmarkEnd w:id="0"/>
    </w:p>
    <w:p w14:paraId="27A7F567">
      <w:pPr>
        <w:pStyle w:val="166"/>
        <w:ind w:left="0" w:leftChars="0" w:firstLine="0" w:firstLineChars="0"/>
        <w:rPr>
          <w:rFonts w:hint="default" w:ascii="Calibri" w:hAnsi="Calibri" w:eastAsia="微软雅黑"/>
          <w:lang w:val="en-US" w:eastAsia="zh-CN"/>
        </w:rPr>
      </w:pP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通用吃糖生效剧情】</w:t>
      </w:r>
    </w:p>
    <w:p w14:paraId="4BFEB6F8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玩家</w:t>
      </w:r>
    </w:p>
    <w:p w14:paraId="74C84889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把彩虹豆豆跳跳糖递给西格莉卡</w:t>
      </w:r>
    </w:p>
    <w:p w14:paraId="50E5937B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</w:t>
      </w:r>
    </w:p>
    <w:p w14:paraId="5F754BA6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这个糖的颜色好绚丽……看起来很适合读完一段故事以后换换心情。</w:t>
      </w:r>
    </w:p>
    <w:p w14:paraId="3D9CA82B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旁白</w:t>
      </w:r>
    </w:p>
    <w:p w14:paraId="167E342D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西格莉卡把糖果放入口中。细碎的噼啪声才响了几下，她便猛地捂住嘴，肩膀也跟着抖了一下。</w:t>
      </w:r>
    </w:p>
    <w:p w14:paraId="12C8FD13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西格莉卡</w:t>
      </w:r>
    </w:p>
    <w:p w14:paraId="0DCFCB50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嗝……怎么会一直打嗝……{username}，这我可没法下嗝......我、嗝去问问嗝医生这种情况该怎么办！</w:t>
      </w:r>
    </w:p>
    <w:p w14:paraId="2982644D">
      <w:pPr>
        <w:pStyle w:val="166"/>
        <w:ind w:left="0" w:leftChars="0" w:firstLine="0" w:firstLineChars="0"/>
        <w:rPr>
          <w:rFonts w:hint="eastAsia" w:ascii="Calibri" w:hAnsi="Calibri" w:eastAsia="微软雅黑"/>
        </w:rPr>
      </w:pPr>
      <w:r>
        <w:rPr>
          <w:rFonts w:hint="eastAsia" w:ascii="Calibri" w:hAnsi="Calibri" w:eastAsia="微软雅黑"/>
        </w:rPr>
        <w:t>旁白</w:t>
      </w:r>
    </w:p>
    <w:p w14:paraId="190158C3">
      <w:pPr>
        <w:pStyle w:val="166"/>
        <w:ind w:left="0" w:leftChars="0" w:firstLine="0" w:firstLineChars="0"/>
        <w:rPr>
          <w:rFonts w:ascii="Calibri" w:hAnsi="Calibri" w:eastAsia="微软雅黑"/>
        </w:rPr>
      </w:pPr>
      <w:r>
        <w:rPr>
          <w:rFonts w:hint="eastAsia" w:ascii="Calibri" w:hAnsi="Calibri" w:eastAsia="微软雅黑"/>
        </w:rPr>
        <w:t>西格莉卡抱起漫画，一边打着嗝一边光速跑出了</w:t>
      </w:r>
      <w:r>
        <w:rPr>
          <w:rFonts w:hint="eastAsia"/>
          <w:lang w:val="en-US" w:eastAsia="zh-CN"/>
        </w:rPr>
        <w:t>围棋部活动室</w:t>
      </w:r>
      <w:r>
        <w:rPr>
          <w:rFonts w:hint="eastAsia" w:ascii="Calibri" w:hAnsi="Calibri" w:eastAsia="微软雅黑"/>
        </w:rPr>
        <w:t>。看来在等糖效消失以前，暂时不能找她下棋了。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4773"/>
    <w:rsid w:val="00AA1D8D"/>
    <w:rsid w:val="00B47730"/>
    <w:rsid w:val="00CB0664"/>
    <w:rsid w:val="00FC693F"/>
    <w:rsid w:val="0E5E1C72"/>
    <w:rsid w:val="24415E66"/>
    <w:rsid w:val="664D4F1A"/>
    <w:rsid w:val="7A36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  <w:jc w:val="left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eaker"/>
    <w:uiPriority w:val="0"/>
    <w:pPr>
      <w:keepNext/>
      <w:spacing w:before="160" w:after="40" w:line="276" w:lineRule="auto"/>
    </w:pPr>
    <w:rPr>
      <w:rFonts w:ascii="Calibri" w:hAnsi="Calibri" w:eastAsia="微软雅黑" w:cstheme="minorBidi"/>
      <w:b/>
      <w:color w:val="1F4D78"/>
      <w:sz w:val="21"/>
      <w:szCs w:val="22"/>
      <w:lang w:val="en-US" w:eastAsia="en-US" w:bidi="ar-SA"/>
    </w:rPr>
  </w:style>
  <w:style w:type="paragraph" w:customStyle="1" w:styleId="165">
    <w:name w:val="Dialogue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202124"/>
      <w:sz w:val="22"/>
      <w:szCs w:val="22"/>
      <w:lang w:val="en-US" w:eastAsia="en-US" w:bidi="ar-SA"/>
    </w:rPr>
  </w:style>
  <w:style w:type="paragraph" w:customStyle="1" w:styleId="166">
    <w:name w:val="Narration"/>
    <w:uiPriority w:val="0"/>
    <w:pPr>
      <w:keepLines/>
      <w:spacing w:before="0" w:after="120" w:line="300" w:lineRule="auto"/>
      <w:ind w:left="403"/>
    </w:pPr>
    <w:rPr>
      <w:rFonts w:ascii="Calibri" w:hAnsi="Calibri" w:eastAsia="微软雅黑" w:cstheme="minorBidi"/>
      <w:color w:val="434343"/>
      <w:sz w:val="22"/>
      <w:szCs w:val="22"/>
      <w:lang w:val="en-US" w:eastAsia="en-US" w:bidi="ar-SA"/>
    </w:rPr>
  </w:style>
  <w:style w:type="paragraph" w:customStyle="1" w:styleId="167">
    <w:name w:val="ChoiceSpeaker"/>
    <w:uiPriority w:val="0"/>
    <w:pPr>
      <w:keepNext/>
      <w:spacing w:before="0" w:after="40" w:line="276" w:lineRule="auto"/>
    </w:pPr>
    <w:rPr>
      <w:rFonts w:ascii="Calibri" w:hAnsi="Calibri" w:eastAsia="微软雅黑" w:cstheme="minorBidi"/>
      <w:b/>
      <w:color w:val="1F4D78"/>
      <w:sz w:val="19"/>
      <w:szCs w:val="22"/>
      <w:lang w:val="en-US" w:eastAsia="en-US" w:bidi="ar-SA"/>
    </w:rPr>
  </w:style>
  <w:style w:type="paragraph" w:customStyle="1" w:styleId="168">
    <w:name w:val="ChoiceDialogue"/>
    <w:uiPriority w:val="0"/>
    <w:pPr>
      <w:keepLines/>
      <w:spacing w:before="0" w:after="80" w:line="300" w:lineRule="auto"/>
    </w:pPr>
    <w:rPr>
      <w:rFonts w:ascii="Calibri" w:hAnsi="Calibri" w:eastAsia="微软雅黑" w:cstheme="minorBidi"/>
      <w:color w:val="202124"/>
      <w:sz w:val="21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5693</Words>
  <Characters>5793</Characters>
  <Lines>0</Lines>
  <Paragraphs>0</Paragraphs>
  <TotalTime>32</TotalTime>
  <ScaleCrop>false</ScaleCrop>
  <LinksUpToDate>false</LinksUpToDate>
  <CharactersWithSpaces>5797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莫名</dc:creator>
  <dc:description>generated by python-docx</dc:description>
  <cp:lastModifiedBy>莫名</cp:lastModifiedBy>
  <dcterms:modified xsi:type="dcterms:W3CDTF">2026-08-11T01:35:37Z</dcterms:modified>
  <dc:subject>剧情对白审阅</dc:subject>
  <dc:title>黑化西格莉卡剧情审阅稿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eyJoZGlkIjoiNjZlZTMwYTE2NjQzMDlmMTAxMDE1YzRhZjU3OTQ5NzQiLCJ1c2VySWQiOiI3Mjg1MDU4OTkifQ==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6CE30FED549B4E8F8D538A42A524D456_13</vt:lpwstr>
  </property>
</Properties>
</file>
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94107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1】</w:t>
      </w:r>
    </w:p>
    <w:p w14:paraId="63E98AF9">
      <w:pPr>
        <w:pStyle w:val="164"/>
      </w:pPr>
      <w:r>
        <w:rPr>
          <w:rFonts w:ascii="Calibri" w:hAnsi="Calibri" w:eastAsia="微软雅黑"/>
        </w:rPr>
        <w:t>旁白</w:t>
      </w:r>
    </w:p>
    <w:p w14:paraId="5F16A4EA">
      <w:pPr>
        <w:pStyle w:val="166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午后的阳光越过窗台，正好落在棋盘一角。西格莉卡把一本刚拆封的漫画摊在旁边，翘起的书页怎么也压不平，她索性拿棋罐抵住了它。封面上写着《棋魂》。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</w:p>
    <w:p w14:paraId="0A2450C9">
      <w:pPr>
        <w:pStyle w:val="164"/>
      </w:pPr>
      <w:r>
        <w:rPr>
          <w:rFonts w:ascii="Calibri" w:hAnsi="Calibri" w:eastAsia="微软雅黑"/>
        </w:rPr>
        <w:t>西格莉卡</w:t>
      </w:r>
    </w:p>
    <w:p w14:paraId="7C37E974">
      <w:pPr>
        <w:pStyle w:val="165"/>
      </w:pPr>
      <w:r>
        <w:rPr>
          <w:rFonts w:ascii="Calibri" w:hAnsi="Calibri" w:eastAsia="微软雅黑"/>
        </w:rPr>
        <w:t>等等，旧棋盘里真的住着一个棋士？进藤光看得见他，别人却看不见……那他平时要怎么跟佐为说话呀？</w:t>
      </w:r>
    </w:p>
    <w:p w14:paraId="0D3D9C83">
      <w:pPr>
        <w:pStyle w:val="164"/>
      </w:pPr>
      <w:r>
        <w:rPr>
          <w:rFonts w:ascii="Calibri" w:hAnsi="Calibri" w:eastAsia="微软雅黑"/>
        </w:rPr>
        <w:t>西格莉卡</w:t>
      </w:r>
    </w:p>
    <w:p w14:paraId="5CCC6133">
      <w:pPr>
        <w:pStyle w:val="165"/>
      </w:pPr>
      <w:r>
        <w:rPr>
          <w:rFonts w:ascii="Calibri" w:hAnsi="Calibri" w:eastAsia="微软雅黑"/>
        </w:rPr>
        <w:t>佐为等了那么久，醒来以后最想做的事还是下棋。可他连一颗棋子都碰不到，得让光替他把手伸出去。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AE4F8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936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7C19791">
            <w:pPr>
              <w:pStyle w:val="168"/>
            </w:pPr>
            <w:r>
              <w:rPr>
                <w:rFonts w:ascii="Calibri" w:hAnsi="Calibri" w:eastAsia="微软雅黑"/>
              </w:rPr>
              <w:t>所以，是光帮他重新下棋。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70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3024CAC">
            <w:pPr>
              <w:pStyle w:val="168"/>
            </w:pPr>
            <w:r>
              <w:rPr>
                <w:rFonts w:ascii="Calibri" w:hAnsi="Calibri" w:eastAsia="微软雅黑"/>
              </w:rPr>
              <w:t>光也会被他带到没见过的地方吧。</w:t>
            </w:r>
          </w:p>
        </w:tc>
      </w:tr>
    </w:tbl>
    <w:p w14:paraId="220F9015">
      <w:pPr>
        <w:spacing w:before="0" w:after="80"/>
      </w:pPr>
    </w:p>
    <w:p w14:paraId="56594C80">
      <w:pPr>
        <w:pStyle w:val="164"/>
      </w:pPr>
      <w:r>
        <w:rPr>
          <w:rFonts w:ascii="Calibri" w:hAnsi="Calibri" w:eastAsia="微软雅黑"/>
        </w:rPr>
        <w:t>西格莉卡</w:t>
      </w:r>
    </w:p>
    <w:p w14:paraId="1C9F3B19">
      <w:pPr>
        <w:pStyle w:val="165"/>
      </w:pPr>
      <w:r>
        <w:rPr>
          <w:rFonts w:ascii="Calibri" w:hAnsi="Calibri" w:eastAsia="微软雅黑"/>
        </w:rPr>
        <w:t>嗯。佐为终于碰到了棋子，光也第一次认真看见棋盘。这样一想，好像很难说究竟是谁在帮谁呢。</w:t>
      </w:r>
    </w:p>
    <w:p w14:paraId="36AFD402">
      <w:pPr>
        <w:pStyle w:val="164"/>
      </w:pPr>
      <w:r>
        <w:rPr>
          <w:rFonts w:ascii="Calibri" w:hAnsi="Calibri" w:eastAsia="微软雅黑"/>
        </w:rPr>
        <w:t>西格莉卡</w:t>
      </w:r>
    </w:p>
    <w:p w14:paraId="0FCD1E12">
      <w:pPr>
        <w:pStyle w:val="165"/>
      </w:pPr>
      <w:r>
        <w:rPr>
          <w:rFonts w:ascii="Calibri" w:hAnsi="Calibri" w:eastAsia="微软雅黑"/>
        </w:rPr>
        <w:t>才刚开始就这么有意思……糟糕，我可能要一口气看下去了。先说好，等会儿不许嫌我太安静哦。</w:t>
      </w:r>
    </w:p>
    <w:p w14:paraId="7129974D">
      <w:pPr>
        <w:spacing w:before="160" w:after="160"/>
      </w:pPr>
    </w:p>
    <w:p w14:paraId="2FE40418">
      <w:pPr>
        <w:spacing w:before="160" w:after="160"/>
      </w:pPr>
    </w:p>
    <w:p w14:paraId="20037EFB">
      <w:pPr>
        <w:spacing w:before="160" w:after="160"/>
      </w:pPr>
    </w:p>
    <w:p w14:paraId="454B5590">
      <w:pPr>
        <w:spacing w:before="160" w:after="160"/>
      </w:pPr>
    </w:p>
    <w:p w14:paraId="2877995E">
      <w:pPr>
        <w:spacing w:before="160" w:after="160"/>
      </w:pPr>
    </w:p>
    <w:p w14:paraId="13B8F203">
      <w:pPr>
        <w:spacing w:before="160" w:after="160"/>
      </w:pPr>
    </w:p>
    <w:p w14:paraId="2535E3D0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2】</w:t>
      </w:r>
    </w:p>
    <w:p w14:paraId="5D4B59F5">
      <w:pPr>
        <w:pStyle w:val="164"/>
      </w:pPr>
      <w:r>
        <w:rPr>
          <w:rFonts w:ascii="Calibri" w:hAnsi="Calibri" w:eastAsia="微软雅黑"/>
        </w:rPr>
        <w:t>旁白</w:t>
      </w:r>
    </w:p>
    <w:p w14:paraId="4B7D2DCF">
      <w:pPr>
        <w:pStyle w:val="166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书页已经翻过大半。西格莉卡本来读得飞快，看到塔矢亮追到学校来时，却用指腹压住纸角，又倒回去看了一遍。</w:t>
      </w:r>
    </w:p>
    <w:p w14:paraId="139C9D3E">
      <w:pPr>
        <w:pStyle w:val="164"/>
      </w:pPr>
      <w:r>
        <w:rPr>
          <w:rFonts w:ascii="Calibri" w:hAnsi="Calibri" w:eastAsia="微软雅黑"/>
        </w:rPr>
        <w:t>西格莉卡</w:t>
      </w:r>
    </w:p>
    <w:p w14:paraId="41924B54">
      <w:pPr>
        <w:pStyle w:val="165"/>
      </w:pPr>
      <w:r>
        <w:rPr>
          <w:rFonts w:ascii="Calibri" w:hAnsi="Calibri" w:eastAsia="微软雅黑"/>
        </w:rPr>
        <w:t>网上才下了几盘，大家就都在找 sai。记者在找，棋手在找，连塔矢亮也追着那股棋风跑过来了。</w:t>
      </w:r>
    </w:p>
    <w:p w14:paraId="410E49A2">
      <w:pPr>
        <w:pStyle w:val="164"/>
      </w:pPr>
      <w:r>
        <w:rPr>
          <w:rFonts w:ascii="Calibri" w:hAnsi="Calibri" w:eastAsia="微软雅黑"/>
        </w:rPr>
        <w:t>西格莉卡</w:t>
      </w:r>
    </w:p>
    <w:p w14:paraId="0AB7E1E1">
      <w:pPr>
        <w:pStyle w:val="165"/>
      </w:pPr>
      <w:r>
        <w:rPr>
          <w:rFonts w:ascii="Calibri" w:hAnsi="Calibri" w:eastAsia="微软雅黑"/>
        </w:rPr>
        <w:t>可塔矢亮追到光面前，看到的还是佐为吧？难怪光会不服气。明明人就站在那里，对方的眼睛却越过了他。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D60EB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FA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3C8359">
            <w:pPr>
              <w:pStyle w:val="168"/>
            </w:pPr>
            <w:r>
              <w:rPr>
                <w:rFonts w:ascii="Calibri" w:hAnsi="Calibri" w:eastAsia="微软雅黑"/>
              </w:rPr>
              <w:t>他追的是那份强大，不一定是光。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D3C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AA3537">
            <w:pPr>
              <w:pStyle w:val="168"/>
            </w:pPr>
            <w:r>
              <w:rPr>
                <w:rFonts w:ascii="Calibri" w:hAnsi="Calibri" w:eastAsia="微软雅黑"/>
              </w:rPr>
              <w:t>所以光才想让他真正看自己一眼。</w:t>
            </w:r>
          </w:p>
        </w:tc>
      </w:tr>
    </w:tbl>
    <w:p w14:paraId="0DAC28B1">
      <w:pPr>
        <w:spacing w:before="0" w:after="80"/>
      </w:pPr>
    </w:p>
    <w:p w14:paraId="250EC653">
      <w:pPr>
        <w:pStyle w:val="164"/>
      </w:pPr>
      <w:r>
        <w:rPr>
          <w:rFonts w:ascii="Calibri" w:hAnsi="Calibri" w:eastAsia="微软雅黑"/>
        </w:rPr>
        <w:t>西格莉卡</w:t>
      </w:r>
    </w:p>
    <w:p w14:paraId="26619D73">
      <w:pPr>
        <w:pStyle w:val="165"/>
      </w:pPr>
      <w:r>
        <w:rPr>
          <w:rFonts w:ascii="Calibri" w:hAnsi="Calibri" w:eastAsia="微软雅黑"/>
        </w:rPr>
        <w:t>对。光明明知道差得很远，还是要自己学、自己追。换成我，被人这样看过去……唔，我大概也咽不下这口气。</w:t>
      </w:r>
    </w:p>
    <w:p w14:paraId="78F14A2A">
      <w:pPr>
        <w:pStyle w:val="164"/>
      </w:pPr>
      <w:r>
        <w:rPr>
          <w:rFonts w:ascii="Calibri" w:hAnsi="Calibri" w:eastAsia="微软雅黑"/>
        </w:rPr>
        <w:t>西格莉卡</w:t>
      </w:r>
    </w:p>
    <w:p w14:paraId="7E59F769">
      <w:pPr>
        <w:pStyle w:val="165"/>
      </w:pPr>
      <w:r>
        <w:rPr>
          <w:rFonts w:ascii="Calibri" w:hAnsi="Calibri" w:eastAsia="微软雅黑"/>
        </w:rPr>
        <w:t>总有一天，塔矢亮再回头，应该会发现追上来的那个人已经不是谁的影子了。到时候，他可不能再认错。</w:t>
      </w:r>
    </w:p>
    <w:p w14:paraId="6B285425">
      <w:pPr>
        <w:spacing w:before="160" w:after="160"/>
      </w:pPr>
    </w:p>
    <w:p w14:paraId="63283C56">
      <w:pPr>
        <w:spacing w:before="160" w:after="160"/>
      </w:pPr>
    </w:p>
    <w:p w14:paraId="4049F14E">
      <w:pPr>
        <w:spacing w:before="160" w:after="160"/>
      </w:pPr>
    </w:p>
    <w:p w14:paraId="1F8781CA">
      <w:pPr>
        <w:spacing w:before="160" w:after="160"/>
      </w:pPr>
    </w:p>
    <w:p w14:paraId="4E97EF2E">
      <w:pPr>
        <w:spacing w:before="160" w:after="160"/>
      </w:pPr>
    </w:p>
    <w:p w14:paraId="6F80064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3】</w:t>
      </w:r>
    </w:p>
    <w:p w14:paraId="0C1E6631">
      <w:pPr>
        <w:pStyle w:val="164"/>
      </w:pPr>
      <w:r>
        <w:rPr>
          <w:rFonts w:ascii="Calibri" w:hAnsi="Calibri" w:eastAsia="微软雅黑"/>
        </w:rPr>
        <w:t>旁白</w:t>
      </w:r>
    </w:p>
    <w:p w14:paraId="39FB37C3">
      <w:pPr>
        <w:pStyle w:val="166"/>
      </w:pPr>
      <w:r>
        <w:rPr>
          <w:rFonts w:hint="eastAsia"/>
        </w:rPr>
        <w:t>院生排名一次次更新，西格莉卡翻页的速度也慢了。她把下巴搁在手背上，看到光又输一局，另一只手无意识地拨了拨棋罐盖。</w:t>
      </w:r>
    </w:p>
    <w:p w14:paraId="2F949126">
      <w:pPr>
        <w:pStyle w:val="164"/>
      </w:pPr>
      <w:r>
        <w:rPr>
          <w:rFonts w:ascii="Calibri" w:hAnsi="Calibri" w:eastAsia="微软雅黑"/>
        </w:rPr>
        <w:t>西格莉卡</w:t>
      </w:r>
    </w:p>
    <w:p w14:paraId="029FBBA4">
      <w:pPr>
        <w:pStyle w:val="165"/>
      </w:pPr>
      <w:r>
        <w:rPr>
          <w:rFonts w:hint="eastAsia"/>
          <w:lang w:val="en-US" w:eastAsia="zh-CN"/>
        </w:rPr>
        <w:t>进院生以前明明已经赢了那么多，到了这里却一直输……每天都要从一群比自己强的人中间坐过去，光想想就累。</w:t>
      </w:r>
      <w:r>
        <w:rPr>
          <w:rFonts w:ascii="Calibri" w:hAnsi="Calibri" w:eastAsia="微软雅黑"/>
        </w:rPr>
      </w:r>
    </w:p>
    <w:p w14:paraId="06E623E4">
      <w:pPr>
        <w:pStyle w:val="164"/>
        <w:rPr>
          <w:rFonts w:hint="eastAsia" w:ascii="Calibri" w:hAnsi="Calibri" w:eastAsia="微软雅黑"/>
          <w:lang w:eastAsia="zh-CN"/>
        </w:rPr>
      </w:pPr>
    </w:p>
    <w:p w14:paraId="52C12839">
      <w:pPr>
        <w:pStyle w:val="164"/>
      </w:pPr>
      <w:r>
        <w:rPr>
          <w:rFonts w:ascii="Calibri" w:hAnsi="Calibri" w:eastAsia="微软雅黑"/>
        </w:rPr>
        <w:t>西格莉卡</w:t>
      </w:r>
    </w:p>
    <w:p w14:paraId="331933C7">
      <w:pPr>
        <w:pStyle w:val="165"/>
      </w:pPr>
      <w:r>
        <w:rPr>
          <w:rFonts w:ascii="Calibri" w:hAnsi="Calibri" w:eastAsia="微软雅黑"/>
        </w:rPr>
        <w:t>可他第二天还是来了。昨天看不懂的地方再看一遍，昨天输过的人再下一次。那个位置没有因为他输棋就空着。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67979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939F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06DB378">
            <w:pPr>
              <w:pStyle w:val="168"/>
            </w:pPr>
            <w:r>
              <w:rPr>
                <w:rFonts w:ascii="Calibri" w:hAnsi="Calibri" w:eastAsia="微软雅黑"/>
              </w:rPr>
              <w:t>明知道下一盘可能还会输？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9DD3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140115F">
            <w:pPr>
              <w:pStyle w:val="168"/>
            </w:pPr>
            <w:r>
              <w:rPr>
                <w:rFonts w:ascii="Calibri" w:hAnsi="Calibri" w:eastAsia="微软雅黑"/>
              </w:rPr>
              <w:t>一直输的时候，坐回来才最难吧。</w:t>
            </w:r>
          </w:p>
        </w:tc>
      </w:tr>
    </w:tbl>
    <w:p w14:paraId="469CA269">
      <w:pPr>
        <w:spacing w:before="0" w:after="80"/>
      </w:pPr>
    </w:p>
    <w:p w14:paraId="45F157AC">
      <w:pPr>
        <w:pStyle w:val="164"/>
      </w:pPr>
      <w:r>
        <w:rPr>
          <w:rFonts w:ascii="Calibri" w:hAnsi="Calibri" w:eastAsia="微软雅黑"/>
        </w:rPr>
        <w:t>西格莉卡</w:t>
      </w:r>
    </w:p>
    <w:p w14:paraId="142B6EEC">
      <w:pPr>
        <w:pStyle w:val="165"/>
      </w:pPr>
      <w:r>
        <w:rPr>
          <w:rFonts w:ascii="Calibri" w:hAnsi="Calibri" w:eastAsia="微软雅黑"/>
        </w:rPr>
        <w:t>会怕呀。最难受的还不是输，是坐下以前就知道自己可能又要输。可他还是把棋罐打开了。</w:t>
      </w:r>
    </w:p>
    <w:p w14:paraId="0885E172">
      <w:pPr>
        <w:pStyle w:val="164"/>
      </w:pPr>
      <w:r>
        <w:rPr>
          <w:rFonts w:ascii="Calibri" w:hAnsi="Calibri" w:eastAsia="微软雅黑"/>
        </w:rPr>
        <w:t>西格莉卡</w:t>
      </w:r>
    </w:p>
    <w:p w14:paraId="7938E4D8">
      <w:pPr>
        <w:pStyle w:val="165"/>
      </w:pPr>
      <w:r>
        <w:rPr>
          <w:rFonts w:ascii="Calibri" w:hAnsi="Calibri" w:eastAsia="微软雅黑"/>
        </w:rPr>
        <w:t>今天只多看懂一手，也先好好收着。明天说不定正好就用上了呢。嘿嘿，我开始替排名表紧张了。</w:t>
      </w:r>
    </w:p>
    <w:p w14:paraId="392D4C3D">
      <w:pPr>
        <w:spacing w:before="160" w:after="160"/>
      </w:pPr>
    </w:p>
    <w:p w14:paraId="5A564B4B">
      <w:pPr>
        <w:spacing w:before="160" w:after="160"/>
      </w:pPr>
    </w:p>
    <w:p w14:paraId="36802A84">
      <w:pPr>
        <w:spacing w:before="160" w:after="160"/>
      </w:pPr>
    </w:p>
    <w:p w14:paraId="175BC7FA">
      <w:pPr>
        <w:spacing w:before="160" w:after="160"/>
      </w:pPr>
    </w:p>
    <w:p w14:paraId="45B1C3B6">
      <w:pPr>
        <w:spacing w:before="160" w:after="160"/>
      </w:pPr>
    </w:p>
    <w:p w14:paraId="0E8CE83D">
      <w:pPr>
        <w:spacing w:before="160" w:after="160"/>
      </w:pPr>
    </w:p>
    <w:p w14:paraId="64687DC6">
      <w:pPr>
        <w:spacing w:before="160" w:after="160"/>
      </w:pPr>
    </w:p>
    <w:p w14:paraId="093E47F9">
      <w:pPr>
        <w:spacing w:before="160" w:after="160"/>
        <w:rPr>
          <w:rFonts w:hint="eastAsia"/>
          <w:lang w:eastAsia="zh-CN"/>
        </w:rPr>
      </w:pPr>
    </w:p>
    <w:p w14:paraId="79ED788D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4】</w:t>
      </w:r>
    </w:p>
    <w:p w14:paraId="24D84E69">
      <w:pPr>
        <w:pStyle w:val="164"/>
      </w:pPr>
      <w:r>
        <w:rPr>
          <w:rFonts w:ascii="Calibri" w:hAnsi="Calibri" w:eastAsia="微软雅黑"/>
        </w:rPr>
        <w:t>旁白</w:t>
      </w:r>
    </w:p>
    <w:p w14:paraId="0298B1B9">
      <w:pPr>
        <w:pStyle w:val="166"/>
      </w:pPr>
      <w:r>
        <w:rPr>
          <w:rFonts w:hint="eastAsia"/>
        </w:rPr>
        <w:t>读到定段赛，活动室里只剩纸页摩擦的沙沙声。西格莉卡的手停在伊角认输的那一格，拇指抵着页边，很久没有翻过去。</w:t>
      </w:r>
    </w:p>
    <w:p w14:paraId="03621A19">
      <w:pPr>
        <w:pStyle w:val="164"/>
      </w:pPr>
      <w:r>
        <w:rPr>
          <w:rFonts w:ascii="Calibri" w:hAnsi="Calibri" w:eastAsia="微软雅黑"/>
        </w:rPr>
        <w:t>西格莉卡</w:t>
      </w:r>
    </w:p>
    <w:p w14:paraId="07A05801">
      <w:pPr>
        <w:pStyle w:val="165"/>
      </w:pPr>
      <w:r>
        <w:rPr>
          <w:rFonts w:ascii="Calibri" w:hAnsi="Calibri" w:eastAsia="微软雅黑"/>
        </w:rPr>
        <w:t>伊角明明有实力，却在最要紧的时候犯了规。认输以后，他连后面的棋也一起乱掉了……偏偏是在这一年、这几盘。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CADB903">
      <w:pPr>
        <w:pStyle w:val="164"/>
      </w:pPr>
      <w:r>
        <w:rPr>
          <w:rFonts w:ascii="Calibri" w:hAnsi="Calibri" w:eastAsia="微软雅黑"/>
        </w:rPr>
        <w:t>西格莉卡</w:t>
      </w:r>
    </w:p>
    <w:p w14:paraId="468180F3">
      <w:pPr>
        <w:pStyle w:val="165"/>
      </w:pPr>
      <w:r>
        <w:rPr>
          <w:rFonts w:ascii="Calibri" w:hAnsi="Calibri" w:eastAsia="微软雅黑"/>
        </w:rPr>
        <w:t>本田也是。准备了那么久，最后只差一点。一年只有三个名额，门一关，外面还站着那么多人。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D9CA4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838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F6FD64F">
            <w:pPr>
              <w:pStyle w:val="168"/>
            </w:pPr>
            <w:r>
              <w:rPr>
                <w:rFonts w:ascii="Calibri" w:hAnsi="Calibri" w:eastAsia="微软雅黑"/>
              </w:rPr>
              <w:t>比赛只会记下这一次的结果。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13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CF863FB">
            <w:pPr>
              <w:pStyle w:val="168"/>
              <w:rPr>
                <w:rFonts w:hint="default"/>
                <w:lang w:val="en-US"/>
              </w:rPr>
            </w:pPr>
            <w:r>
              <w:rPr>
                <w:rFonts w:ascii="Calibri" w:hAnsi="Calibri" w:eastAsia="微软雅黑"/>
              </w:rPr>
              <w:t>一次失常，真的会压住一整年的努力。</w:t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</w:p>
        </w:tc>
      </w:tr>
    </w:tbl>
    <w:p w14:paraId="334AC5DB">
      <w:pPr>
        <w:spacing w:before="0" w:after="80"/>
      </w:pPr>
    </w:p>
    <w:p w14:paraId="209D6CD4">
      <w:pPr>
        <w:pStyle w:val="164"/>
      </w:pPr>
      <w:r>
        <w:rPr>
          <w:rFonts w:ascii="Calibri" w:hAnsi="Calibri" w:eastAsia="微软雅黑"/>
        </w:rPr>
        <w:t>西格莉卡</w:t>
      </w:r>
    </w:p>
    <w:p w14:paraId="2145C0C9">
      <w:pPr>
        <w:pStyle w:val="165"/>
      </w:pPr>
      <w:r>
        <w:rPr>
          <w:rFonts w:ascii="Calibri" w:hAnsi="Calibri" w:eastAsia="微软雅黑"/>
        </w:rPr>
        <w:t>嗯。一年的时间那么长，结果落下来却只要一瞬间。它也不会因为谁更舍不得，就慢一点。</w:t>
      </w:r>
    </w:p>
    <w:p w14:paraId="07007973">
      <w:pPr>
        <w:pStyle w:val="164"/>
      </w:pPr>
      <w:r>
        <w:rPr>
          <w:rFonts w:ascii="Calibri" w:hAnsi="Calibri" w:eastAsia="微软雅黑"/>
        </w:rPr>
        <w:t>西格莉卡</w:t>
      </w:r>
    </w:p>
    <w:p w14:paraId="073255CE">
      <w:pPr>
        <w:pStyle w:val="165"/>
      </w:pPr>
      <w:r>
        <w:rPr>
          <w:rFonts w:ascii="Calibri" w:hAnsi="Calibri" w:eastAsia="微软雅黑"/>
        </w:rPr>
        <w:t>我知道还能再考。可‘还有下一次’说起来很轻，真正要把自己从那天捡回来，哪有那么容易。</w:t>
      </w:r>
    </w:p>
    <w:p w14:paraId="29047978">
      <w:pPr>
        <w:pStyle w:val="164"/>
      </w:pPr>
      <w:r>
        <w:rPr>
          <w:rFonts w:ascii="Calibri" w:hAnsi="Calibri" w:eastAsia="微软雅黑"/>
        </w:rPr>
        <w:t>西格莉卡</w:t>
      </w:r>
    </w:p>
    <w:p w14:paraId="5BC81144">
      <w:pPr>
        <w:pStyle w:val="165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如果换成我……大概会先躲到谁也找不到的地方。等呼吸顺了，再偷偷想一想，要不要回去。</w:t>
      </w:r>
      <w:r>
        <w:rPr>
          <w:rFonts w:hint="eastAsia"/>
          <w:lang w:val="en-US" w:eastAsia="zh-CN"/>
        </w:rPr>
      </w:r>
    </w:p>
    <w:p w14:paraId="7BD2C1E3">
      <w:pPr>
        <w:spacing w:before="160" w:after="160"/>
      </w:pPr>
    </w:p>
    <w:p w14:paraId="3785ADF6">
      <w:pPr>
        <w:spacing w:before="160" w:after="160"/>
      </w:pPr>
    </w:p>
    <w:p w14:paraId="1B247507">
      <w:pPr>
        <w:spacing w:before="160" w:after="160"/>
      </w:pPr>
    </w:p>
    <w:p w14:paraId="4539C00F">
      <w:pPr>
        <w:spacing w:before="160" w:after="160"/>
      </w:pPr>
    </w:p>
    <w:p w14:paraId="07804724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5】</w:t>
      </w:r>
    </w:p>
    <w:p w14:paraId="1302F16C">
      <w:pPr>
        <w:pStyle w:val="164"/>
      </w:pPr>
      <w:r>
        <w:rPr>
          <w:rFonts w:ascii="Calibri" w:hAnsi="Calibri" w:eastAsia="微软雅黑"/>
        </w:rPr>
        <w:t>旁白</w:t>
      </w:r>
    </w:p>
    <w:p w14:paraId="7E7FAAC4">
      <w:pPr>
        <w:pStyle w:val="166"/>
      </w:pPr>
      <w:r>
        <w:rPr>
          <w:rFonts w:hint="eastAsia"/>
        </w:rPr>
        <w:t>佐为终于坐到塔矢名人对面时，西格莉卡一下直起身。她屏住呼吸盯着书页，连棋罐盖滚到桌边都没注意。</w:t>
      </w:r>
    </w:p>
    <w:p w14:paraId="130AB5B5">
      <w:pPr>
        <w:pStyle w:val="164"/>
      </w:pPr>
      <w:r>
        <w:rPr>
          <w:rFonts w:ascii="Calibri" w:hAnsi="Calibri" w:eastAsia="微软雅黑"/>
        </w:rPr>
        <w:t>西格莉卡</w:t>
      </w:r>
    </w:p>
    <w:p w14:paraId="22BEA185">
      <w:pPr>
        <w:pStyle w:val="165"/>
      </w:pPr>
      <w:r>
        <w:rPr>
          <w:rFonts w:ascii="Calibri" w:hAnsi="Calibri" w:eastAsia="微软雅黑"/>
        </w:rPr>
        <w:t>终于下到了……他们两个找了这么久，这盘棋一定谁都不想留遗憾吧。光是看着，我手心都要出汗了。</w:t>
      </w:r>
    </w:p>
    <w:p w14:paraId="1297E612">
      <w:pPr>
        <w:pStyle w:val="164"/>
      </w:pPr>
      <w:r>
        <w:rPr>
          <w:rFonts w:ascii="Calibri" w:hAnsi="Calibri" w:eastAsia="微软雅黑"/>
        </w:rPr>
        <w:t>西格莉卡</w:t>
      </w:r>
    </w:p>
    <w:p w14:paraId="204C37AF">
      <w:pPr>
        <w:pStyle w:val="165"/>
      </w:pPr>
      <w:r>
        <w:rPr>
          <w:rFonts w:ascii="Calibri" w:hAnsi="Calibri" w:eastAsia="微软雅黑"/>
        </w:rPr>
        <w:t>等等，最后那一手，是光看见的？佐为自己都漏过去了，他却在旁边追到了那里……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663E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0E6D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0F078D">
            <w:pPr>
              <w:pStyle w:val="168"/>
            </w:pPr>
            <w:r>
              <w:rPr>
                <w:rFonts w:ascii="Calibri" w:hAnsi="Calibri" w:eastAsia="微软雅黑"/>
              </w:rPr>
              <w:t>原来最强的一局也还能往下走。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ABA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69CA0B">
            <w:pPr>
              <w:pStyle w:val="168"/>
            </w:pPr>
            <w:r>
              <w:rPr>
                <w:rFonts w:ascii="Calibri" w:hAnsi="Calibri" w:eastAsia="微软雅黑"/>
              </w:rPr>
              <w:t>佐为把光带到了自己没看见的地方。</w:t>
            </w:r>
          </w:p>
        </w:tc>
      </w:tr>
    </w:tbl>
    <w:p w14:paraId="69CA06A8">
      <w:pPr>
        <w:spacing w:before="0" w:after="80"/>
      </w:pPr>
    </w:p>
    <w:p w14:paraId="4DE11E33">
      <w:pPr>
        <w:pStyle w:val="164"/>
      </w:pPr>
      <w:r>
        <w:rPr>
          <w:rFonts w:ascii="Calibri" w:hAnsi="Calibri" w:eastAsia="微软雅黑"/>
        </w:rPr>
        <w:t>西格莉卡</w:t>
      </w:r>
    </w:p>
    <w:p w14:paraId="700AD050">
      <w:pPr>
        <w:pStyle w:val="165"/>
      </w:pPr>
      <w:r>
        <w:rPr>
          <w:rFonts w:ascii="Calibri" w:hAnsi="Calibri" w:eastAsia="微软雅黑"/>
        </w:rPr>
        <w:t>对。光只是坐在旁边看，却真的接上了他们的棋。佐为发现的时候，没有不甘心，反而那么高兴。</w:t>
      </w:r>
    </w:p>
    <w:p w14:paraId="1EB8E67B">
      <w:pPr>
        <w:pStyle w:val="164"/>
      </w:pPr>
      <w:r>
        <w:rPr>
          <w:rFonts w:ascii="Calibri" w:hAnsi="Calibri" w:eastAsia="微软雅黑"/>
        </w:rPr>
        <w:t>西格莉卡</w:t>
      </w:r>
    </w:p>
    <w:p w14:paraId="54D3B5EA">
      <w:pPr>
        <w:pStyle w:val="165"/>
      </w:pPr>
      <w:r>
        <w:rPr>
          <w:rFonts w:ascii="Calibri" w:hAnsi="Calibri" w:eastAsia="微软雅黑"/>
        </w:rPr>
        <w:t>像是一直捧在手里的东西，终于有人接住了。嗯……我很喜欢这里。再让我看一遍。</w:t>
      </w:r>
    </w:p>
    <w:p w14:paraId="04497E5D">
      <w:pPr>
        <w:spacing w:before="160" w:after="160"/>
      </w:pPr>
    </w:p>
    <w:p w14:paraId="6DD6BF55">
      <w:pPr>
        <w:spacing w:before="160" w:after="160"/>
      </w:pPr>
    </w:p>
    <w:p w14:paraId="3BE033C8">
      <w:pPr>
        <w:spacing w:before="160" w:after="160"/>
      </w:pPr>
    </w:p>
    <w:p w14:paraId="0E4BBBB1">
      <w:pPr>
        <w:spacing w:before="160" w:after="160"/>
      </w:pPr>
    </w:p>
    <w:p w14:paraId="78318BA8">
      <w:pPr>
        <w:spacing w:before="160" w:after="160"/>
      </w:pPr>
    </w:p>
    <w:p w14:paraId="33A5757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6】</w:t>
      </w:r>
    </w:p>
    <w:p w14:paraId="2B4729C4">
      <w:pPr>
        <w:pStyle w:val="164"/>
      </w:pPr>
      <w:r>
        <w:rPr>
          <w:rFonts w:ascii="Calibri" w:hAnsi="Calibri" w:eastAsia="微软雅黑"/>
        </w:rPr>
        <w:t>旁白</w:t>
      </w:r>
    </w:p>
    <w:p w14:paraId="547BA994">
      <w:pPr>
        <w:pStyle w:val="166"/>
      </w:pPr>
      <w:r>
        <w:rPr>
          <w:rFonts w:hint="eastAsia"/>
        </w:rPr>
        <w:t>窗外不知什么时候安静下来。西格莉卡把漫画抱得离自己更近，翻到空下来的棋盘时，指尖在页边停了很久。</w:t>
      </w:r>
    </w:p>
    <w:p w14:paraId="07FF3A15">
      <w:pPr>
        <w:pStyle w:val="164"/>
      </w:pPr>
      <w:r>
        <w:rPr>
          <w:rFonts w:ascii="Calibri" w:hAnsi="Calibri" w:eastAsia="微软雅黑"/>
        </w:rPr>
        <w:t>西格莉卡</w:t>
      </w:r>
    </w:p>
    <w:p w14:paraId="231D97C0">
      <w:pPr>
        <w:pStyle w:val="165"/>
      </w:pPr>
      <w:r>
        <w:rPr>
          <w:rFonts w:ascii="Calibri" w:hAnsi="Calibri" w:eastAsia="微软雅黑"/>
        </w:rPr>
        <w:t>佐为真的不见了。光跑了那么多地方，找棋院，找旧棋盘……什么都试过了，还是找不到。</w:t>
      </w:r>
    </w:p>
    <w:p w14:paraId="2A55C056">
      <w:pPr>
        <w:pStyle w:val="164"/>
      </w:pPr>
      <w:r>
        <w:rPr>
          <w:rFonts w:ascii="Calibri" w:hAnsi="Calibri" w:eastAsia="微软雅黑"/>
        </w:rPr>
        <w:t>西格莉卡</w:t>
      </w:r>
    </w:p>
    <w:p w14:paraId="2CDDD887">
      <w:pPr>
        <w:pStyle w:val="165"/>
      </w:pPr>
      <w:r>
        <w:rPr>
          <w:rFonts w:ascii="Calibri" w:hAnsi="Calibri" w:eastAsia="微软雅黑"/>
        </w:rPr>
        <w:t>难怪他不肯再下。只要一坐到棋盘前，佐为就会从他的棋里冒出来一下。那还怎么把这一局下完呀。</w:t>
      </w:r>
    </w:p>
    <w:p w14:paraId="10B60809">
      <w:pPr>
        <w:pStyle w:val="164"/>
      </w:pPr>
      <w:r>
        <w:rPr>
          <w:rFonts w:ascii="Calibri" w:hAnsi="Calibri" w:eastAsia="微软雅黑"/>
        </w:rPr>
        <w:t>西格莉卡</w:t>
      </w:r>
    </w:p>
    <w:p w14:paraId="4254A0C9">
      <w:pPr>
        <w:pStyle w:val="165"/>
      </w:pPr>
      <w:r>
        <w:rPr>
          <w:rFonts w:ascii="Calibri" w:hAnsi="Calibri" w:eastAsia="微软雅黑"/>
        </w:rPr>
        <w:t>然后伊角回来了。他没有逼光振作，也没有说那些很厉害的话，只是坐下来，请光陪他下一局。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A598B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11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7D4628">
            <w:pPr>
              <w:pStyle w:val="168"/>
            </w:pPr>
            <w:r>
              <w:rPr>
                <w:rFonts w:ascii="Calibri" w:hAnsi="Calibri" w:eastAsia="微软雅黑"/>
              </w:rPr>
              <w:t>光终于在自己的棋里看见了佐为。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34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46C1A45">
            <w:pPr>
              <w:pStyle w:val="168"/>
            </w:pPr>
            <w:r>
              <w:rPr>
                <w:rFonts w:ascii="Calibri" w:hAnsi="Calibri" w:eastAsia="微软雅黑"/>
              </w:rPr>
              <w:t>伊角只是坐下来，等他重新落子。</w:t>
            </w:r>
          </w:p>
        </w:tc>
      </w:tr>
    </w:tbl>
    <w:p w14:paraId="0948FF29">
      <w:pPr>
        <w:spacing w:before="0" w:after="80"/>
      </w:pPr>
    </w:p>
    <w:p w14:paraId="21DDB915">
      <w:pPr>
        <w:pStyle w:val="164"/>
      </w:pPr>
      <w:r>
        <w:rPr>
          <w:rFonts w:ascii="Calibri" w:hAnsi="Calibri" w:eastAsia="微软雅黑"/>
        </w:rPr>
        <w:t>西格莉卡</w:t>
      </w:r>
    </w:p>
    <w:p w14:paraId="6158C9F2">
      <w:pPr>
        <w:pStyle w:val="165"/>
      </w:pPr>
      <w:r>
        <w:rPr>
          <w:rFonts w:ascii="Calibri" w:hAnsi="Calibri" w:eastAsia="微软雅黑"/>
        </w:rPr>
        <w:t>嗯。有时候劝人往前走，反而会让人更想躲开。伊角这样陪他安安静静下一局，倒是正好。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A31F6FB">
      <w:pPr>
        <w:pStyle w:val="164"/>
      </w:pPr>
      <w:r>
        <w:rPr>
          <w:rFonts w:ascii="Calibri" w:hAnsi="Calibri" w:eastAsia="微软雅黑"/>
        </w:rPr>
        <w:t>西格莉卡</w:t>
      </w:r>
    </w:p>
    <w:p w14:paraId="7887EC46">
      <w:pPr>
        <w:pStyle w:val="165"/>
      </w:pPr>
      <w:r>
        <w:rPr>
          <w:rFonts w:ascii="Calibri" w:hAnsi="Calibri" w:eastAsia="微软雅黑"/>
        </w:rPr>
        <w:t>塔矢亮也终于认出来了。光的棋里有佐为留下的东西，可每一手又是光自己下的……这一次，他总算没有看错人。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559EBFD">
      <w:pPr>
        <w:spacing w:before="160" w:after="160"/>
      </w:pPr>
    </w:p>
    <w:p w14:paraId="5993FA50">
      <w:pPr>
        <w:spacing w:before="160" w:after="160"/>
      </w:pPr>
    </w:p>
    <w:p w14:paraId="7D29ABE5">
      <w:pPr>
        <w:spacing w:before="160" w:after="160"/>
      </w:pPr>
    </w:p>
    <w:p w14:paraId="35BC055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7】</w:t>
      </w:r>
    </w:p>
    <w:p w14:paraId="1ECDD2A3">
      <w:pPr>
        <w:pStyle w:val="164"/>
      </w:pPr>
      <w:r>
        <w:rPr>
          <w:rFonts w:ascii="Calibri" w:hAnsi="Calibri" w:eastAsia="微软雅黑"/>
        </w:rPr>
        <w:t>旁白</w:t>
      </w:r>
    </w:p>
    <w:p w14:paraId="35DEEDCB">
      <w:pPr>
        <w:pStyle w:val="166"/>
      </w:pPr>
      <w:r>
        <w:rPr>
          <w:rFonts w:hint="eastAsia"/>
        </w:rPr>
        <w:t>北斗杯选拔结束时，西格莉卡一下从椅背上弹起来，把漫画举到你面前。书页哗啦一响，差点碰翻棋罐。</w:t>
      </w:r>
    </w:p>
    <w:p w14:paraId="067E8D36">
      <w:pPr>
        <w:pStyle w:val="164"/>
      </w:pPr>
      <w:r>
        <w:rPr>
          <w:rFonts w:ascii="Calibri" w:hAnsi="Calibri" w:eastAsia="微软雅黑"/>
        </w:rPr>
        <w:t>西格莉卡</w:t>
      </w:r>
    </w:p>
    <w:p w14:paraId="4B6D5C49">
      <w:pPr>
        <w:pStyle w:val="165"/>
      </w:pPr>
      <w:r>
        <w:rPr>
          <w:rFonts w:ascii="Calibri" w:hAnsi="Calibri" w:eastAsia="微软雅黑"/>
        </w:rPr>
        <w:t>队伍终于选出来了！光和塔矢亮这次不只要互相追，还要站在同一边，去碰中国队和韩国队的年轻棋手。</w:t>
      </w:r>
    </w:p>
    <w:p w14:paraId="3A590034">
      <w:pPr>
        <w:pStyle w:val="164"/>
      </w:pPr>
      <w:r>
        <w:rPr>
          <w:rFonts w:ascii="Calibri" w:hAnsi="Calibri" w:eastAsia="微软雅黑"/>
        </w:rPr>
        <w:t>西格莉卡</w:t>
      </w:r>
    </w:p>
    <w:p w14:paraId="0CF5F133">
      <w:pPr>
        <w:pStyle w:val="165"/>
      </w:pPr>
      <w:r>
        <w:rPr>
          <w:rFonts w:ascii="Calibri" w:hAnsi="Calibri" w:eastAsia="微软雅黑"/>
        </w:rPr>
        <w:t>名单上的人都好强……有人已经出名很久，也有人第一次站到这种赛场。正式比赛还没开始，我怎么已经紧张了。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A87F7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3C5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71F6B02">
            <w:pPr>
              <w:pStyle w:val="168"/>
            </w:pPr>
            <w:r>
              <w:rPr>
                <w:rFonts w:ascii="Calibri" w:hAnsi="Calibri" w:eastAsia="微软雅黑"/>
              </w:rPr>
              <w:t>你还没看到正式比赛吧？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8085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F97F0B9">
            <w:pPr>
              <w:pStyle w:val="168"/>
            </w:pPr>
            <w:r>
              <w:rPr>
                <w:rFonts w:ascii="Calibri" w:hAnsi="Calibri" w:eastAsia="微软雅黑"/>
              </w:rPr>
              <w:t>那最后会是哪一队赢？</w:t>
            </w:r>
          </w:p>
        </w:tc>
      </w:tr>
    </w:tbl>
    <w:p w14:paraId="4C14D58F">
      <w:pPr>
        <w:spacing w:before="0" w:after="80"/>
      </w:pPr>
    </w:p>
    <w:p w14:paraId="39E2480C">
      <w:pPr>
        <w:pStyle w:val="164"/>
      </w:pPr>
      <w:r>
        <w:rPr>
          <w:rFonts w:ascii="Calibri" w:hAnsi="Calibri" w:eastAsia="微软雅黑"/>
        </w:rPr>
        <w:t>西格莉卡</w:t>
      </w:r>
    </w:p>
    <w:p w14:paraId="6294E3F1">
      <w:pPr>
        <w:pStyle w:val="165"/>
      </w:pPr>
      <w:r>
        <w:rPr>
          <w:rFonts w:ascii="Calibri" w:hAnsi="Calibri" w:eastAsia="微软雅黑"/>
        </w:rPr>
        <w:t>还没呢！我刚看到名单定下来，下一页才要进赛场。先停在这里，不许给我剧透。</w:t>
      </w:r>
    </w:p>
    <w:p w14:paraId="2224499A">
      <w:pPr>
        <w:pStyle w:val="164"/>
      </w:pPr>
      <w:r>
        <w:rPr>
          <w:rFonts w:ascii="Calibri" w:hAnsi="Calibri" w:eastAsia="微软雅黑"/>
        </w:rPr>
        <w:t>西格莉卡</w:t>
      </w:r>
    </w:p>
    <w:p w14:paraId="5D4E3723">
      <w:pPr>
        <w:pStyle w:val="165"/>
      </w:pPr>
      <w:r>
        <w:rPr>
          <w:rFonts w:ascii="Calibri" w:hAnsi="Calibri" w:eastAsia="微软雅黑"/>
        </w:rPr>
        <w:t>结局要等四周都安静的时候再看。嘿嘿，光总算走到这么大的赛场了……我想慢一点把最后这段读完。</w:t>
      </w:r>
    </w:p>
    <w:p w14:paraId="315E0740">
      <w:r>
        <w:br w:type="page"/>
      </w:r>
    </w:p>
    <w:p w14:paraId="5B9FB141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8】</w:t>
      </w:r>
    </w:p>
    <w:p w14:paraId="37628FD1">
      <w:pPr>
        <w:pStyle w:val="164"/>
      </w:pPr>
      <w:r>
        <w:rPr>
          <w:rFonts w:ascii="Calibri" w:hAnsi="Calibri" w:eastAsia="微软雅黑"/>
        </w:rPr>
        <w:t>旁白</w:t>
      </w:r>
    </w:p>
    <w:p w14:paraId="02072F2C">
      <w:pPr>
        <w:pStyle w:val="166"/>
      </w:pPr>
      <w:r>
        <w:rPr>
          <w:rFonts w:ascii="Calibri" w:hAnsi="Calibri" w:eastAsia="微软雅黑"/>
        </w:rPr>
        <w:t>傍晚的活动室只开着桌边的一盏灯。达妮娅歪在远处的沙发上打盹，西格莉卡坐在棋盘前，最后一卷已经合上了，她的手却还捏着封底的一角。</w:t>
      </w:r>
    </w:p>
    <w:p w14:paraId="7CFEA3F0">
      <w:pPr>
        <w:pStyle w:val="164"/>
      </w:pPr>
      <w:r>
        <w:rPr>
          <w:rFonts w:ascii="Calibri" w:hAnsi="Calibri" w:eastAsia="微软雅黑"/>
        </w:rPr>
        <w:t>西格莉卡</w:t>
      </w:r>
    </w:p>
    <w:p w14:paraId="7B6EC073">
      <w:pPr>
        <w:pStyle w:val="165"/>
      </w:pPr>
      <w:r>
        <w:rPr>
          <w:rFonts w:ascii="Calibri" w:hAnsi="Calibri" w:eastAsia="微软雅黑"/>
        </w:rPr>
        <w:t>……看完了。日本队最后还是输了，先输给中国队，又输给韩国队。</w:t>
      </w:r>
    </w:p>
    <w:p w14:paraId="3EACF2C7">
      <w:pPr>
        <w:pStyle w:val="164"/>
      </w:pPr>
      <w:r>
        <w:rPr>
          <w:rFonts w:ascii="Calibri" w:hAnsi="Calibri" w:eastAsia="微软雅黑"/>
        </w:rPr>
        <w:t>西格莉卡</w:t>
      </w:r>
    </w:p>
    <w:p w14:paraId="4FE50C0A">
      <w:pPr>
        <w:pStyle w:val="165"/>
      </w:pPr>
      <w:r>
        <w:rPr>
          <w:rFonts w:ascii="Calibri" w:hAnsi="Calibri" w:eastAsia="微软雅黑"/>
        </w:rPr>
        <w:t>光两盘都下到了最后，也两盘都没赢。没有刚好够他翻过去的半目，也没有留给他的那一场胜利。最后一页就这样翻过去了。</w:t>
      </w:r>
    </w:p>
    <w:p w14:paraId="458B8925">
      <w:pPr>
        <w:pStyle w:val="164"/>
      </w:pPr>
      <w:r>
        <w:rPr>
          <w:rFonts w:ascii="Calibri" w:hAnsi="Calibri" w:eastAsia="微软雅黑"/>
        </w:rPr>
        <w:t>西格莉卡</w:t>
      </w:r>
    </w:p>
    <w:p w14:paraId="648D9331">
      <w:pPr>
        <w:pStyle w:val="165"/>
      </w:pPr>
      <w:r>
        <w:rPr>
          <w:rFonts w:ascii="Calibri" w:hAnsi="Calibri" w:eastAsia="微软雅黑"/>
        </w:rPr>
        <w:t>我一直觉得，他都走到这里了，故事总会给他一次胜利吧。结果没有。</w:t>
      </w:r>
    </w:p>
    <w:p w14:paraId="5363A149">
      <w:pPr>
        <w:pStyle w:val="164"/>
      </w:pPr>
      <w:r>
        <w:rPr>
          <w:rFonts w:ascii="Calibri" w:hAnsi="Calibri" w:eastAsia="微软雅黑"/>
        </w:rPr>
        <w:t>西格莉卡</w:t>
      </w:r>
    </w:p>
    <w:p w14:paraId="11562307">
      <w:pPr>
        <w:pStyle w:val="165"/>
      </w:pPr>
      <w:r>
        <w:rPr>
          <w:rFonts w:ascii="Calibri" w:hAnsi="Calibri" w:eastAsia="微软雅黑"/>
        </w:rPr>
        <w:t>啊，我不是说前面都白费了。就是……合上书的时候，心里突然空了一块。原来拼到最后，也可能什么都接不住。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9222E54">
      <w:pPr>
        <w:pStyle w:val="164"/>
      </w:pPr>
      <w:r>
        <w:rPr>
          <w:rFonts w:ascii="Calibri" w:hAnsi="Calibri" w:eastAsia="微软雅黑"/>
        </w:rPr>
        <w:t>玩家</w:t>
      </w:r>
    </w:p>
    <w:p w14:paraId="651D76FD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66700056">
      <w:pPr>
        <w:pStyle w:val="164"/>
      </w:pPr>
      <w:r>
        <w:rPr>
          <w:rFonts w:ascii="Calibri" w:hAnsi="Calibri" w:eastAsia="微软雅黑"/>
        </w:rPr>
        <w:t>西格莉卡</w:t>
      </w:r>
    </w:p>
    <w:p w14:paraId="3BB08345">
      <w:pPr>
        <w:pStyle w:val="165"/>
      </w:pPr>
      <w:r>
        <w:rPr>
          <w:rFonts w:ascii="Calibri" w:hAnsi="Calibri" w:eastAsia="微软雅黑"/>
        </w:rPr>
        <w:t>谢谢。我现在正好需要一点甜的。嗯……越甜越好。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46E3F19F">
      <w:pPr>
        <w:pStyle w:val="164"/>
      </w:pPr>
      <w:r>
        <w:rPr>
          <w:rFonts w:ascii="Calibri" w:hAnsi="Calibri" w:eastAsia="微软雅黑"/>
        </w:rPr>
        <w:t>旁白</w:t>
      </w:r>
    </w:p>
    <w:p w14:paraId="5E72C0BD">
      <w:pPr>
        <w:pStyle w:val="166"/>
      </w:pPr>
      <w:r>
        <w:rPr>
          <w:rFonts w:ascii="Calibri" w:hAnsi="Calibri" w:eastAsia="微软雅黑"/>
        </w:rPr>
        <w:t>她把糖含进口中。最初几声还很轻快，在过分安静的活动室里蹦了两下。</w:t>
      </w:r>
    </w:p>
    <w:p w14:paraId="12A1923B">
      <w:pPr>
        <w:pStyle w:val="166"/>
      </w:pPr>
      <w:r>
        <w:rPr>
          <w:rFonts w:ascii="Calibri" w:hAnsi="Calibri" w:eastAsia="微软雅黑"/>
        </w:rPr>
        <w:t>啪。</w:t>
      </w:r>
    </w:p>
    <w:p w14:paraId="75F99F19">
      <w:pPr>
        <w:pStyle w:val="166"/>
      </w:pPr>
      <w:r>
        <w:rPr>
          <w:rFonts w:ascii="Calibri" w:hAnsi="Calibri" w:eastAsia="微软雅黑"/>
        </w:rPr>
        <w:t>又一声。</w:t>
      </w:r>
    </w:p>
    <w:p w14:paraId="06F4472F">
      <w:pPr>
        <w:pStyle w:val="166"/>
      </w:pPr>
      <w:r>
        <w:rPr>
          <w:rFonts w:ascii="Calibri" w:hAnsi="Calibri" w:eastAsia="微软雅黑"/>
        </w:rPr>
        <w:t>第三声落下时，清脆里忽然多了一点空响。噼啪声拖得越来越长，像棋子一颗颗落进没有边的房间。</w:t>
      </w:r>
    </w:p>
    <w:p w14:paraId="36A1FCCB">
      <w:pPr>
        <w:pStyle w:val="164"/>
      </w:pPr>
      <w:r>
        <w:rPr>
          <w:rFonts w:ascii="Calibri" w:hAnsi="Calibri" w:eastAsia="微软雅黑"/>
        </w:rPr>
        <w:t>旁白</w:t>
      </w:r>
    </w:p>
    <w:p w14:paraId="2E1CD94E">
      <w:pPr>
        <w:pStyle w:val="166"/>
        <w:rPr>
          <w:rFonts w:ascii="Calibri" w:hAnsi="Calibri" w:eastAsia="微软雅黑"/>
        </w:rPr>
      </w:pPr>
      <w:r>
        <w:rPr>
          <w:rFonts w:hint="eastAsia"/>
          <w:lang w:val="en-US" w:eastAsia="zh-CN"/>
        </w:rPr>
        <w:t>桌灯在西格莉卡身后晕开一圈暗红。你伸手去扶桌沿，指尖却从熟悉的木纹上滑了过去。棋盘、书页、窗外的晚霞，一层一层褪成灰色。</w:t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EDA827B">
      <w:pPr>
        <w:pStyle w:val="164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玩家</w:t>
      </w:r>
    </w:p>
    <w:p w14:paraId="57095569">
      <w:pPr>
        <w:pStyle w:val="16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西格莉卡？</w:t>
      </w:r>
    </w:p>
    <w:p w14:paraId="478C9D92">
      <w:pPr>
        <w:pStyle w:val="164"/>
      </w:pPr>
      <w:r>
        <w:rPr>
          <w:rFonts w:ascii="Calibri" w:hAnsi="Calibri" w:eastAsia="微软雅黑"/>
        </w:rPr>
        <w:t>旁白</w:t>
      </w:r>
    </w:p>
    <w:p w14:paraId="181D6126">
      <w:pPr>
        <w:pStyle w:val="166"/>
        <w:ind w:left="0" w:leftChars="0"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视野重新聚拢时，她还坐在原来的位置。只是那双眼睛已经染成暗红，安静得像从很久以前就在等你抬头。</w:t>
      </w:r>
    </w:p>
    <w:p w14:paraId="033068E5">
      <w:pPr>
        <w:pStyle w:val="164"/>
      </w:pPr>
      <w:r>
        <w:rPr>
          <w:rFonts w:ascii="Calibri" w:hAnsi="Calibri" w:eastAsia="微软雅黑"/>
        </w:rPr>
        <w:t>西格莉卡？</w:t>
      </w:r>
    </w:p>
    <w:p w14:paraId="06E4E44B">
      <w:pPr>
        <w:pStyle w:val="165"/>
      </w:pPr>
      <w:r>
        <w:rPr>
          <w:rFonts w:ascii="Calibri" w:hAnsi="Calibri" w:eastAsia="微软雅黑"/>
        </w:rPr>
        <w:t>塔矢亮第一次追上来，真的是因为光吗？……不是。他追的是借来的强大。</w:t>
      </w:r>
    </w:p>
    <w:p w14:paraId="72AF82E6">
      <w:pPr>
        <w:pStyle w:val="164"/>
      </w:pPr>
      <w:r>
        <w:rPr>
          <w:rFonts w:ascii="Calibri" w:hAnsi="Calibri" w:eastAsia="微软雅黑"/>
        </w:rPr>
        <w:t>西格莉卡？</w:t>
      </w:r>
    </w:p>
    <w:p w14:paraId="27159DD3">
      <w:pPr>
        <w:pStyle w:val="165"/>
      </w:pPr>
      <w:r>
        <w:rPr>
          <w:rFonts w:ascii="Calibri" w:hAnsi="Calibri" w:eastAsia="微软雅黑"/>
        </w:rPr>
        <w:t>被期待听起来很温暖。可真正的你没那么强时，那双眼睛就会先变成失望。</w:t>
      </w:r>
    </w:p>
    <w:p w14:paraId="7A962A00">
      <w:pPr>
        <w:pStyle w:val="164"/>
      </w:pPr>
      <w:r>
        <w:rPr>
          <w:rFonts w:ascii="Calibri" w:hAnsi="Calibri" w:eastAsia="微软雅黑"/>
        </w:rPr>
        <w:t>西格莉卡？</w:t>
      </w:r>
    </w:p>
    <w:p w14:paraId="5846BDDE">
      <w:pPr>
        <w:pStyle w:val="165"/>
      </w:pPr>
      <w:r>
        <w:rPr>
          <w:rFonts w:ascii="Calibri" w:hAnsi="Calibri" w:eastAsia="微软雅黑"/>
        </w:rPr>
        <w:t>伊角只失手一次，本田只差一步。名额不会问他们以前熬过多少天。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0BB571AF">
      <w:pPr>
        <w:pStyle w:val="164"/>
      </w:pPr>
      <w:r>
        <w:rPr>
          <w:rFonts w:ascii="Calibri" w:hAnsi="Calibri" w:eastAsia="微软雅黑"/>
        </w:rPr>
        <w:t>西格莉卡？</w:t>
      </w:r>
    </w:p>
    <w:p w14:paraId="63CA3C37">
      <w:pPr>
        <w:pStyle w:val="165"/>
      </w:pPr>
      <w:r>
        <w:rPr>
          <w:rFonts w:ascii="Calibri" w:hAnsi="Calibri" w:eastAsia="微软雅黑"/>
        </w:rPr>
        <w:t>大家记得 sai，记得塔矢名人，记得高永夏。排在后面的人呢？连名字都不必留下。</w:t>
      </w:r>
    </w:p>
    <w:p w14:paraId="4CA9A21D">
      <w:pPr>
        <w:pStyle w:val="164"/>
      </w:pPr>
      <w:r>
        <w:rPr>
          <w:rFonts w:ascii="Calibri" w:hAnsi="Calibri" w:eastAsia="微软雅黑"/>
        </w:rPr>
        <w:t>西格莉卡？</w:t>
      </w:r>
    </w:p>
    <w:p w14:paraId="3FF07732">
      <w:pPr>
        <w:pStyle w:val="165"/>
      </w:pPr>
      <w:r>
        <w:rPr>
          <w:rFonts w:ascii="Calibri" w:hAnsi="Calibri" w:eastAsia="微软雅黑"/>
        </w:rPr>
        <w:t>北斗杯也是。两场败局压下来，前面的每一步都被盖在结果底下。</w:t>
      </w:r>
    </w:p>
    <w:p w14:paraId="7A742AE8">
      <w:pPr>
        <w:pStyle w:val="164"/>
      </w:pPr>
      <w:r>
        <w:rPr>
          <w:rFonts w:ascii="Calibri" w:hAnsi="Calibri" w:eastAsia="微软雅黑"/>
        </w:rPr>
        <w:t>西格莉卡？</w:t>
      </w:r>
    </w:p>
    <w:p w14:paraId="241852A7">
      <w:pPr>
        <w:pStyle w:val="165"/>
      </w:pPr>
      <w:r>
        <w:rPr>
          <w:rFonts w:ascii="Calibri" w:hAnsi="Calibri" w:eastAsia="微软雅黑"/>
        </w:rPr>
        <w:t>你已经看见会发生什么了。还要继续吗？</w:t>
      </w:r>
    </w:p>
    <w:p w14:paraId="32F5A7B9">
      <w:pPr>
        <w:pStyle w:val="164"/>
      </w:pPr>
      <w:r>
        <w:rPr>
          <w:rFonts w:ascii="Calibri" w:hAnsi="Calibri" w:eastAsia="微软雅黑"/>
        </w:rPr>
        <w:t>西格莉卡？</w:t>
      </w:r>
    </w:p>
    <w:p w14:paraId="2016070B">
      <w:pPr>
        <w:pStyle w:val="165"/>
      </w:pPr>
      <w:r>
        <w:rPr>
          <w:rFonts w:ascii="Calibri" w:hAnsi="Calibri" w:eastAsia="微软雅黑"/>
        </w:rPr>
        <w:t>别看，别听，也别把手伸出去。只要还没开始，就没人能说你不够好。</w:t>
      </w:r>
    </w:p>
    <w:p w14:paraId="40755F76">
      <w:pPr>
        <w:pStyle w:val="164"/>
      </w:pPr>
      <w:r>
        <w:rPr>
          <w:rFonts w:ascii="Calibri" w:hAnsi="Calibri" w:eastAsia="微软雅黑"/>
        </w:rPr>
        <w:t>西格莉卡？</w:t>
      </w:r>
    </w:p>
    <w:p w14:paraId="693D909D">
      <w:pPr>
        <w:pStyle w:val="165"/>
      </w:pPr>
      <w:r>
        <w:rPr>
          <w:rFonts w:ascii="Calibri" w:hAnsi="Calibri" w:eastAsia="微软雅黑"/>
        </w:rPr>
        <w:t>把手收回来吧。这样最轻松。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5DF21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861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9E4A85A">
            <w:pPr>
              <w:pStyle w:val="168"/>
            </w:pPr>
            <w:r>
              <w:rPr>
                <w:rFonts w:ascii="Calibri" w:hAnsi="Calibri" w:eastAsia="微软雅黑"/>
              </w:rPr>
              <w:t>可我也永远不会知道结果。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3DC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D45C46">
            <w:pPr>
              <w:pStyle w:val="168"/>
            </w:pPr>
            <w:r>
              <w:rPr>
                <w:rFonts w:ascii="Calibri" w:hAnsi="Calibri" w:eastAsia="微软雅黑"/>
              </w:rPr>
              <w:t>如果我还是想试呢？</w:t>
            </w:r>
          </w:p>
        </w:tc>
      </w:tr>
    </w:tbl>
    <w:p w14:paraId="04001A43">
      <w:pPr>
        <w:spacing w:before="0" w:after="80"/>
      </w:pPr>
    </w:p>
    <w:p w14:paraId="58DF9C0B">
      <w:pPr>
        <w:pStyle w:val="164"/>
      </w:pPr>
      <w:r>
        <w:rPr>
          <w:rFonts w:ascii="Calibri" w:hAnsi="Calibri" w:eastAsia="微软雅黑"/>
        </w:rPr>
        <w:t>西格莉卡？</w:t>
      </w:r>
    </w:p>
    <w:p w14:paraId="04B125CA">
      <w:pPr>
        <w:pStyle w:val="165"/>
      </w:pPr>
      <w:r>
        <w:rPr>
          <w:rFonts w:ascii="Calibri" w:hAnsi="Calibri" w:eastAsia="微软雅黑"/>
        </w:rPr>
        <w:t>那就试。</w:t>
      </w:r>
    </w:p>
    <w:p w14:paraId="56C30112">
      <w:pPr>
        <w:pStyle w:val="164"/>
      </w:pPr>
      <w:r>
        <w:rPr>
          <w:rFonts w:ascii="Calibri" w:hAnsi="Calibri" w:eastAsia="微软雅黑"/>
        </w:rPr>
        <w:t>西格莉卡？</w:t>
      </w:r>
    </w:p>
    <w:p w14:paraId="60C70A2C">
      <w:pPr>
        <w:pStyle w:val="165"/>
      </w:pPr>
      <w:r>
        <w:rPr>
          <w:rFonts w:ascii="Calibri" w:hAnsi="Calibri" w:eastAsia="微软雅黑"/>
        </w:rPr>
        <w:t>先赢下这一局。否则，就把手收回去。</w:t>
      </w:r>
    </w:p>
    <w:p w14:paraId="05775EAB">
      <w:pPr>
        <w:pStyle w:val="164"/>
      </w:pPr>
      <w:r>
        <w:rPr>
          <w:rFonts w:ascii="Calibri" w:hAnsi="Calibri" w:eastAsia="微软雅黑"/>
        </w:rPr>
        <w:t>旁白</w:t>
      </w:r>
    </w:p>
    <w:p w14:paraId="48274E98">
      <w:pPr>
        <w:pStyle w:val="166"/>
      </w:pPr>
      <w:r>
        <w:rPr>
          <w:rFonts w:ascii="Calibri" w:hAnsi="Calibri" w:eastAsia="微软雅黑"/>
        </w:rPr>
        <w:t>她抬起手，指尖轻轻一点。黑暗从你们之间裂开，一张棋盘随之浮起。通往决战的入口亮着暗红，光落在她脸上，一动不动。</w:t>
      </w:r>
    </w:p>
    <w:p w14:paraId="05AD87FC">
      <w:r>
        <w:br w:type="page"/>
      </w:r>
    </w:p>
    <w:p w14:paraId="5E1CE9E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败北分支】</w:t>
      </w:r>
    </w:p>
    <w:p w14:paraId="5FAA30A0">
      <w:pPr>
        <w:pStyle w:val="164"/>
      </w:pPr>
      <w:r>
        <w:rPr>
          <w:rFonts w:ascii="Calibri" w:hAnsi="Calibri" w:eastAsia="微软雅黑"/>
        </w:rPr>
        <w:t>旁白</w:t>
      </w:r>
    </w:p>
    <w:p w14:paraId="0CD16638">
      <w:pPr>
        <w:pStyle w:val="166"/>
      </w:pPr>
      <w:r>
        <w:rPr>
          <w:rFonts w:ascii="Calibri" w:hAnsi="Calibri" w:eastAsia="微软雅黑"/>
        </w:rPr>
        <w:t>最后一声落下后，四周忽然静了。盘面上的数字不再跳动。</w:t>
      </w:r>
    </w:p>
    <w:p w14:paraId="451C173E">
      <w:pPr>
        <w:pStyle w:val="166"/>
      </w:pPr>
      <w:r>
        <w:rPr>
          <w:rFonts w:ascii="Calibri" w:hAnsi="Calibri" w:eastAsia="微软雅黑"/>
        </w:rPr>
        <w:t>你输了。</w:t>
      </w:r>
    </w:p>
    <w:p w14:paraId="389A5E32">
      <w:pPr>
        <w:pStyle w:val="166"/>
      </w:pPr>
      <w:r>
        <w:rPr>
          <w:rFonts w:ascii="Calibri" w:hAnsi="Calibri" w:eastAsia="微软雅黑"/>
        </w:rPr>
        <w:t>西格莉卡？没有笑。她把结果从头看到尾，随后抬眼看你。开口时，声音比之前更轻。</w:t>
      </w:r>
    </w:p>
    <w:p w14:paraId="0A1133AC">
      <w:pPr>
        <w:pStyle w:val="164"/>
      </w:pPr>
      <w:r>
        <w:rPr>
          <w:rFonts w:ascii="Calibri" w:hAnsi="Calibri" w:eastAsia="微软雅黑"/>
        </w:rPr>
        <w:t>西格莉卡？</w:t>
      </w:r>
    </w:p>
    <w:p w14:paraId="76A3D9CD">
      <w:pPr>
        <w:pStyle w:val="165"/>
      </w:pPr>
      <w:r>
        <w:rPr>
          <w:rFonts w:ascii="Calibri" w:hAnsi="Calibri" w:eastAsia="微软雅黑"/>
        </w:rPr>
        <w:t>你看。每一步都认真想过，还是输了。</w:t>
      </w:r>
    </w:p>
    <w:p w14:paraId="11F1401A">
      <w:pPr>
        <w:pStyle w:val="164"/>
      </w:pPr>
      <w:r>
        <w:rPr>
          <w:rFonts w:ascii="Calibri" w:hAnsi="Calibri" w:eastAsia="微软雅黑"/>
        </w:rPr>
        <w:t>西格莉卡？</w:t>
      </w:r>
    </w:p>
    <w:p w14:paraId="5AC81311">
      <w:pPr>
        <w:pStyle w:val="165"/>
      </w:pPr>
      <w:r>
        <w:rPr>
          <w:rFonts w:ascii="Calibri" w:hAnsi="Calibri" w:eastAsia="微软雅黑"/>
        </w:rPr>
        <w:t>有人在等你做到。你越在意那个人，‘我没做到’就越像一句判词。</w:t>
      </w:r>
    </w:p>
    <w:p w14:paraId="71185759">
      <w:pPr>
        <w:pStyle w:val="164"/>
      </w:pPr>
      <w:r>
        <w:rPr>
          <w:rFonts w:ascii="Calibri" w:hAnsi="Calibri" w:eastAsia="微软雅黑"/>
        </w:rPr>
        <w:t>西格莉卡？</w:t>
      </w:r>
    </w:p>
    <w:p w14:paraId="5E517C29">
      <w:pPr>
        <w:pStyle w:val="165"/>
      </w:pPr>
      <w:r>
        <w:rPr>
          <w:rFonts w:ascii="Calibri" w:hAnsi="Calibri" w:eastAsia="微软雅黑"/>
        </w:rPr>
        <w:t>其实他们还什么都没说。你已经会替他们问：是不是我还不够好？</w:t>
      </w:r>
    </w:p>
    <w:p w14:paraId="2C72CCC1">
      <w:pPr>
        <w:pStyle w:val="164"/>
      </w:pPr>
      <w:r>
        <w:rPr>
          <w:rFonts w:ascii="Calibri" w:hAnsi="Calibri" w:eastAsia="微软雅黑"/>
        </w:rPr>
        <w:t>西格莉卡？</w:t>
      </w:r>
    </w:p>
    <w:p w14:paraId="38988299">
      <w:pPr>
        <w:pStyle w:val="165"/>
      </w:pPr>
      <w:r>
        <w:rPr>
          <w:rFonts w:ascii="Calibri" w:hAnsi="Calibri" w:eastAsia="微软雅黑"/>
        </w:rPr>
        <w:t>再努力一点？可你也知道，有些人走一步，就到了你要追很久的地方。</w:t>
      </w:r>
    </w:p>
    <w:p w14:paraId="593FFAB1">
      <w:pPr>
        <w:pStyle w:val="164"/>
      </w:pPr>
      <w:r>
        <w:rPr>
          <w:rFonts w:ascii="Calibri" w:hAnsi="Calibri" w:eastAsia="微软雅黑"/>
        </w:rPr>
        <w:t>西格莉卡？</w:t>
      </w:r>
    </w:p>
    <w:p w14:paraId="3B581CA8">
      <w:pPr>
        <w:pStyle w:val="165"/>
      </w:pPr>
      <w:r>
        <w:rPr>
          <w:rFonts w:ascii="Calibri" w:hAnsi="Calibri" w:eastAsia="微软雅黑"/>
        </w:rPr>
        <w:t>视线会跟着赢的人走。你在这里坐了多久，手心出了多少汗，没有人需要知道。</w:t>
      </w:r>
    </w:p>
    <w:p w14:paraId="01E7F8DB">
      <w:pPr>
        <w:pStyle w:val="164"/>
      </w:pPr>
      <w:r>
        <w:rPr>
          <w:rFonts w:ascii="Calibri" w:hAnsi="Calibri" w:eastAsia="微软雅黑"/>
        </w:rPr>
        <w:t>西格莉卡？</w:t>
      </w:r>
    </w:p>
    <w:p w14:paraId="25146885">
      <w:pPr>
        <w:pStyle w:val="165"/>
      </w:pPr>
      <w:r>
        <w:rPr>
          <w:rFonts w:ascii="Calibri" w:hAnsi="Calibri" w:eastAsia="微软雅黑"/>
        </w:rPr>
        <w:t>最后只剩这个结果。它足够让别人转身，也足够让你怀疑前面的路。</w:t>
      </w:r>
    </w:p>
    <w:p w14:paraId="0998563F">
      <w:pPr>
        <w:pStyle w:val="164"/>
      </w:pPr>
      <w:r>
        <w:rPr>
          <w:rFonts w:ascii="Calibri" w:hAnsi="Calibri" w:eastAsia="微软雅黑"/>
        </w:rPr>
        <w:t>西格莉卡？</w:t>
      </w:r>
    </w:p>
    <w:p w14:paraId="11640431">
      <w:pPr>
        <w:pStyle w:val="165"/>
      </w:pPr>
      <w:r>
        <w:rPr>
          <w:rFonts w:ascii="Calibri" w:hAnsi="Calibri" w:eastAsia="微软雅黑"/>
        </w:rPr>
        <w:t>所以，撑不住也没关系。你还有一条更轻松的路。</w:t>
      </w:r>
    </w:p>
    <w:p w14:paraId="62FBCBF8">
      <w:pPr>
        <w:pStyle w:val="164"/>
      </w:pPr>
      <w:r>
        <w:rPr>
          <w:rFonts w:ascii="Calibri" w:hAnsi="Calibri" w:eastAsia="微软雅黑"/>
        </w:rPr>
        <w:t>旁白</w:t>
      </w:r>
    </w:p>
    <w:p w14:paraId="3B26E4AB">
      <w:pPr>
        <w:pStyle w:val="166"/>
      </w:pPr>
      <w:r>
        <w:rPr>
          <w:rFonts w:ascii="Calibri" w:hAnsi="Calibri" w:eastAsia="微软雅黑"/>
        </w:rPr>
        <w:t>你想回答，喉咙却像被什么压住。垂在身侧的手指动了一下，始终没有抬起来。</w:t>
      </w:r>
    </w:p>
    <w:p w14:paraId="6075558A">
      <w:pPr>
        <w:pStyle w:val="164"/>
      </w:pPr>
      <w:r>
        <w:rPr>
          <w:rFonts w:ascii="Calibri" w:hAnsi="Calibri" w:eastAsia="微软雅黑"/>
        </w:rPr>
        <w:t>西格莉卡？</w:t>
      </w:r>
    </w:p>
    <w:p w14:paraId="5DDF5BE9">
      <w:pPr>
        <w:pStyle w:val="165"/>
      </w:pPr>
      <w:r>
        <w:rPr>
          <w:rFonts w:ascii="Calibri" w:hAnsi="Calibri" w:eastAsia="微软雅黑"/>
        </w:rPr>
        <w:t>停在这里吧。别再答应任何人，也别再逼自己追上谁。</w:t>
      </w:r>
    </w:p>
    <w:p w14:paraId="7CD618EB">
      <w:pPr>
        <w:pStyle w:val="164"/>
      </w:pPr>
      <w:r>
        <w:rPr>
          <w:rFonts w:ascii="Calibri" w:hAnsi="Calibri" w:eastAsia="微软雅黑"/>
        </w:rPr>
        <w:t>西格莉卡？</w:t>
      </w:r>
    </w:p>
    <w:p w14:paraId="1BCB2688">
      <w:pPr>
        <w:pStyle w:val="165"/>
      </w:pPr>
      <w:r>
        <w:rPr>
          <w:rFonts w:ascii="Calibri" w:hAnsi="Calibri" w:eastAsia="微软雅黑"/>
        </w:rPr>
        <w:t>没有开始，就没有失败。你还可以一直相信，只是自己没有去做。</w:t>
      </w:r>
    </w:p>
    <w:p w14:paraId="7E506DE2">
      <w:pPr>
        <w:pStyle w:val="164"/>
      </w:pPr>
      <w:r>
        <w:rPr>
          <w:rFonts w:ascii="Calibri" w:hAnsi="Calibri" w:eastAsia="微软雅黑"/>
        </w:rPr>
        <w:t>旁白</w:t>
      </w:r>
    </w:p>
    <w:p w14:paraId="35BFA77D">
      <w:pPr>
        <w:pStyle w:val="166"/>
      </w:pPr>
      <w:r>
        <w:rPr>
          <w:rFonts w:ascii="Calibri" w:hAnsi="Calibri" w:eastAsia="微软雅黑"/>
        </w:rPr>
        <w:t>她的声音慢慢退远。灰白从地面漫上来，桌椅的轮廓先化开，接着是她的脸。</w:t>
      </w:r>
    </w:p>
    <w:p w14:paraId="3244B436">
      <w:pPr>
        <w:pStyle w:val="164"/>
      </w:pPr>
      <w:r>
        <w:rPr>
          <w:rFonts w:ascii="Calibri" w:hAnsi="Calibri" w:eastAsia="微软雅黑"/>
        </w:rPr>
        <w:t>旁白</w:t>
      </w:r>
    </w:p>
    <w:p w14:paraId="7C5253BE">
      <w:pPr>
        <w:pStyle w:val="166"/>
      </w:pPr>
      <w:r>
        <w:rPr>
          <w:rFonts w:ascii="Calibri" w:hAnsi="Calibri" w:eastAsia="微软雅黑"/>
        </w:rPr>
        <w:t>意识沉下去以前，你最后看见的，是自己那只始终没有抬起来的手。</w:t>
      </w:r>
    </w:p>
    <w:p w14:paraId="6634C5FA">
      <w:pPr>
        <w:pStyle w:val="164"/>
      </w:pPr>
      <w:r>
        <w:rPr>
          <w:rFonts w:ascii="Calibri" w:hAnsi="Calibri" w:eastAsia="微软雅黑"/>
        </w:rPr>
        <w:t>西格莉卡</w:t>
      </w:r>
    </w:p>
    <w:p w14:paraId="0FB96AEA">
      <w:pPr>
        <w:pStyle w:val="165"/>
      </w:pPr>
      <w:r>
        <w:rPr>
          <w:rFonts w:ascii="Calibri" w:hAnsi="Calibri" w:eastAsia="微软雅黑"/>
        </w:rPr>
        <w:t>{username}？{username}！醒醒，能听见我吗？</w:t>
      </w:r>
    </w:p>
    <w:p w14:paraId="4B14764F">
      <w:pPr>
        <w:pStyle w:val="164"/>
      </w:pPr>
      <w:r>
        <w:rPr>
          <w:rFonts w:ascii="Calibri" w:hAnsi="Calibri" w:eastAsia="微软雅黑"/>
        </w:rPr>
        <w:t>旁白</w:t>
      </w:r>
    </w:p>
    <w:p w14:paraId="2B00C80E">
      <w:pPr>
        <w:pStyle w:val="166"/>
      </w:pPr>
      <w:r>
        <w:rPr>
          <w:rFonts w:ascii="Calibri" w:hAnsi="Calibri" w:eastAsia="微软雅黑"/>
        </w:rPr>
        <w:t>你猛地抬起头，额头下压着摊开的漫画。夕阳还挂在窗边。西格莉卡一手扶着桌沿，另一只手悬在你肩旁；达妮娅抱着水杯站在后面。</w:t>
      </w:r>
    </w:p>
    <w:p w14:paraId="73B0679B">
      <w:pPr>
        <w:pStyle w:val="164"/>
      </w:pPr>
      <w:r>
        <w:rPr>
          <w:rFonts w:ascii="Calibri" w:hAnsi="Calibri" w:eastAsia="微软雅黑"/>
        </w:rPr>
        <w:t>西格莉卡</w:t>
      </w:r>
    </w:p>
    <w:p w14:paraId="7CF2F08D">
      <w:pPr>
        <w:pStyle w:val="165"/>
      </w:pPr>
      <w:r>
        <w:rPr>
          <w:rFonts w:ascii="Calibri" w:hAnsi="Calibri" w:eastAsia="微软雅黑"/>
        </w:rPr>
        <w:t>你刚才突然就趴下去了，怎么叫都没反应。是不是低血糖？要不要去找陆医生？我陪你。</w:t>
      </w:r>
    </w:p>
    <w:p w14:paraId="48F8EAD8">
      <w:pPr>
        <w:pStyle w:val="164"/>
      </w:pPr>
      <w:r>
        <w:rPr>
          <w:rFonts w:ascii="Calibri" w:hAnsi="Calibri" w:eastAsia="微软雅黑"/>
        </w:rPr>
        <w:t>达妮娅</w:t>
      </w:r>
    </w:p>
    <w:p w14:paraId="55927574">
      <w:pPr>
        <w:pStyle w:val="165"/>
      </w:pPr>
      <w:r>
        <w:rPr>
          <w:rFonts w:ascii="Calibri" w:hAnsi="Calibri" w:eastAsia="微软雅黑"/>
        </w:rPr>
        <w:t>我看更像昨晚又通宵了。能在西西说话的时候睡成这样，也算很有本事。</w:t>
      </w:r>
    </w:p>
    <w:p w14:paraId="57D1607F">
      <w:pPr>
        <w:pStyle w:val="164"/>
      </w:pPr>
      <w:r>
        <w:rPr>
          <w:rFonts w:ascii="Calibri" w:hAnsi="Calibri" w:eastAsia="微软雅黑"/>
        </w:rPr>
        <w:t>玩家</w:t>
      </w:r>
    </w:p>
    <w:p w14:paraId="7359E441">
      <w:pPr>
        <w:pStyle w:val="165"/>
      </w:pPr>
      <w:r>
        <w:rPr>
          <w:rFonts w:ascii="Calibri" w:hAnsi="Calibri" w:eastAsia="微软雅黑"/>
        </w:rPr>
        <w:t>我没事……只是有点累。</w:t>
      </w:r>
    </w:p>
    <w:p w14:paraId="0BB28448">
      <w:pPr>
        <w:pStyle w:val="164"/>
      </w:pPr>
      <w:r>
        <w:rPr>
          <w:rFonts w:ascii="Calibri" w:hAnsi="Calibri" w:eastAsia="微软雅黑"/>
        </w:rPr>
        <w:t>西格莉卡</w:t>
      </w:r>
    </w:p>
    <w:p w14:paraId="090AA42E">
      <w:pPr>
        <w:pStyle w:val="165"/>
      </w:pPr>
      <w:r>
        <w:rPr>
          <w:rFonts w:ascii="Calibri" w:hAnsi="Calibri" w:eastAsia="微软雅黑"/>
        </w:rPr>
        <w:t>真的？先喝点水。今天别逞强了，棋什么时候都能下。</w:t>
      </w:r>
    </w:p>
    <w:p w14:paraId="10B575C6">
      <w:pPr>
        <w:pStyle w:val="164"/>
      </w:pPr>
      <w:r>
        <w:rPr>
          <w:rFonts w:ascii="Calibri" w:hAnsi="Calibri" w:eastAsia="微软雅黑"/>
        </w:rPr>
        <w:t>达妮娅</w:t>
      </w:r>
    </w:p>
    <w:p w14:paraId="1463AB16">
      <w:pPr>
        <w:pStyle w:val="165"/>
      </w:pPr>
      <w:r>
        <w:rPr>
          <w:rFonts w:ascii="Calibri" w:hAnsi="Calibri" w:eastAsia="微软雅黑"/>
        </w:rPr>
        <w:t>难得同意西西一次。再趴下去，可别指望我一个人把你搬到医务室。</w:t>
      </w:r>
    </w:p>
    <w:p w14:paraId="77ECA313">
      <w:pPr>
        <w:pStyle w:val="164"/>
      </w:pPr>
      <w:r>
        <w:rPr>
          <w:rFonts w:ascii="Calibri" w:hAnsi="Calibri" w:eastAsia="微软雅黑"/>
        </w:rPr>
        <w:t>旁白</w:t>
      </w:r>
    </w:p>
    <w:p w14:paraId="00E495AE">
      <w:pPr>
        <w:pStyle w:val="166"/>
      </w:pPr>
      <w:r>
        <w:rPr>
          <w:rFonts w:ascii="Calibri" w:hAnsi="Calibri" w:eastAsia="微软雅黑"/>
        </w:rPr>
        <w:t>你接过水杯，杯壁的温度慢慢贴进掌心。桌边的棋盘就在视线外，你没有转头。</w:t>
      </w:r>
    </w:p>
    <w:p w14:paraId="261A014C">
      <w:pPr>
        <w:pStyle w:val="166"/>
      </w:pPr>
      <w:r>
        <w:rPr>
          <w:rFonts w:ascii="Calibri" w:hAnsi="Calibri" w:eastAsia="微软雅黑"/>
        </w:rPr>
        <w:t>你低头喝水。梦里那句‘把手收回来吧’，还贴在耳边。</w:t>
        <w:br w:type="page"/>
      </w:r>
    </w:p>
    <w:p w14:paraId="3388561B">
      <w:r/>
    </w:p>
    <w:p w14:paraId="3021378B">
      <w:pPr>
        <w:pStyle w:val="164"/>
        <w:pageBreakBefore w:val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胜利分支】</w:t>
      </w:r>
    </w:p>
    <w:p w14:paraId="5CBD6DD7">
      <w:pPr>
        <w:pStyle w:val="164"/>
      </w:pPr>
      <w:r>
        <w:rPr>
          <w:rFonts w:ascii="Calibri" w:hAnsi="Calibri" w:eastAsia="微软雅黑"/>
        </w:rPr>
        <w:t>旁白</w:t>
      </w:r>
    </w:p>
    <w:p w14:paraId="0ABFA077">
      <w:pPr>
        <w:pStyle w:val="166"/>
      </w:pPr>
      <w:r>
        <w:rPr>
          <w:rFonts w:ascii="Calibri" w:hAnsi="Calibri" w:eastAsia="微软雅黑"/>
        </w:rPr>
        <w:t>最后一手落定，盘面上的光点逐个熄灭。</w:t>
      </w:r>
    </w:p>
    <w:p w14:paraId="42EFDABC">
      <w:pPr>
        <w:pStyle w:val="166"/>
      </w:pPr>
      <w:r>
        <w:rPr>
          <w:rFonts w:ascii="Calibri" w:hAnsi="Calibri" w:eastAsia="微软雅黑"/>
        </w:rPr>
        <w:t>你赢了。</w:t>
      </w:r>
    </w:p>
    <w:p w14:paraId="5E414300">
      <w:pPr>
        <w:pStyle w:val="166"/>
      </w:pPr>
      <w:r>
        <w:rPr>
          <w:rFonts w:ascii="Calibri" w:hAnsi="Calibri" w:eastAsia="微软雅黑"/>
        </w:rPr>
        <w:t>西格莉卡？站在对面，很久没有动。过了一会儿，她像突然忘了该怎么继续站着，慢慢坐了下来。</w:t>
      </w:r>
    </w:p>
    <w:p w14:paraId="31916ADE">
      <w:pPr>
        <w:pStyle w:val="164"/>
      </w:pPr>
      <w:r>
        <w:rPr>
          <w:rFonts w:ascii="Calibri" w:hAnsi="Calibri" w:eastAsia="微软雅黑"/>
        </w:rPr>
        <w:t>西格莉卡？</w:t>
      </w:r>
    </w:p>
    <w:p w14:paraId="7B30202F">
      <w:pPr>
        <w:pStyle w:val="165"/>
      </w:pPr>
      <w:r>
        <w:rPr>
          <w:rFonts w:ascii="Calibri" w:hAnsi="Calibri" w:eastAsia="微软雅黑"/>
        </w:rPr>
        <w:t>……你赢了。</w:t>
      </w:r>
    </w:p>
    <w:p w14:paraId="2FDEA4FF">
      <w:pPr>
        <w:pStyle w:val="164"/>
      </w:pPr>
      <w:r>
        <w:rPr>
          <w:rFonts w:ascii="Calibri" w:hAnsi="Calibri" w:eastAsia="微软雅黑"/>
        </w:rPr>
        <w:t>西格莉卡？</w:t>
      </w:r>
    </w:p>
    <w:p w14:paraId="0BE15009">
      <w:pPr>
        <w:pStyle w:val="165"/>
      </w:pPr>
      <w:r>
        <w:rPr>
          <w:rFonts w:ascii="Calibri" w:hAnsi="Calibri" w:eastAsia="微软雅黑"/>
        </w:rPr>
        <w:t>可这一局外面的事没有变。明天会不会输，别人会不会失望，有没有人看见你，都还是原来的样子。</w:t>
      </w:r>
    </w:p>
    <w:p w14:paraId="650E9892">
      <w:pPr>
        <w:pStyle w:val="164"/>
      </w:pPr>
      <w:r>
        <w:rPr>
          <w:rFonts w:ascii="Calibri" w:hAnsi="Calibri" w:eastAsia="微软雅黑"/>
        </w:rPr>
        <w:t>西格莉卡？</w:t>
      </w:r>
    </w:p>
    <w:p w14:paraId="525BB912">
      <w:pPr>
        <w:pStyle w:val="165"/>
      </w:pPr>
      <w:r>
        <w:rPr>
          <w:rFonts w:ascii="Calibri" w:hAnsi="Calibri" w:eastAsia="微软雅黑"/>
        </w:rPr>
        <w:t>这一局，替你改了什么？</w:t>
      </w:r>
    </w:p>
    <w:p w14:paraId="708A5CBE">
      <w:pPr>
        <w:pStyle w:val="164"/>
      </w:pPr>
      <w:r>
        <w:rPr>
          <w:rFonts w:ascii="Calibri" w:hAnsi="Calibri" w:eastAsia="微软雅黑"/>
        </w:rPr>
        <w:t>西格莉卡？</w:t>
      </w:r>
    </w:p>
    <w:p w14:paraId="7DE9F07F">
      <w:pPr>
        <w:pStyle w:val="165"/>
      </w:pPr>
      <w:r>
        <w:rPr>
          <w:rFonts w:ascii="Calibri" w:hAnsi="Calibri" w:eastAsia="微软雅黑"/>
        </w:rPr>
        <w:t>当所有人都说‘你一定可以’，那句话迟早会变重。做不到的时候，你最先怀疑的还是自己。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47542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AD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26243D">
            <w:pPr>
              <w:pStyle w:val="168"/>
            </w:pPr>
            <w:r>
              <w:rPr>
                <w:rFonts w:ascii="Calibri" w:hAnsi="Calibri" w:eastAsia="微软雅黑"/>
              </w:rPr>
              <w:t>他们可以期待。我也可以说，我这次做不到。</w:t>
            </w:r>
          </w:p>
          <w:p w14:paraId="04419C98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D6110CD">
            <w:pPr>
              <w:pStyle w:val="168"/>
            </w:pPr>
            <w:r>
              <w:rPr>
                <w:rFonts w:ascii="Calibri" w:hAnsi="Calibri" w:eastAsia="微软雅黑"/>
              </w:rPr>
              <w:t>说出口以后呢？你在意的人沉默一下，你还是会先怪自己。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33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F23872F">
            <w:pPr>
              <w:pStyle w:val="168"/>
            </w:pPr>
            <w:r>
              <w:rPr>
                <w:rFonts w:ascii="Calibri" w:hAnsi="Calibri" w:eastAsia="微软雅黑"/>
              </w:rPr>
              <w:t>我会怕他们失望。可怕，不等于我就该消失。</w:t>
            </w:r>
          </w:p>
          <w:p w14:paraId="77A5FC5F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FDC7159">
            <w:pPr>
              <w:pStyle w:val="168"/>
            </w:pPr>
            <w:r>
              <w:rPr>
                <w:rFonts w:ascii="Calibri" w:hAnsi="Calibri" w:eastAsia="微软雅黑"/>
              </w:rPr>
              <w:t>失望是真的。你没法装作没有看见。</w:t>
            </w:r>
          </w:p>
        </w:tc>
      </w:tr>
    </w:tbl>
    <w:p w14:paraId="4B589690">
      <w:pPr>
        <w:spacing w:before="0" w:after="80"/>
      </w:pPr>
    </w:p>
    <w:p w14:paraId="6E1574A0">
      <w:pPr>
        <w:pStyle w:val="164"/>
      </w:pPr>
      <w:r>
        <w:rPr>
          <w:rFonts w:ascii="Calibri" w:hAnsi="Calibri" w:eastAsia="微软雅黑"/>
        </w:rPr>
        <w:t>玩家</w:t>
      </w:r>
    </w:p>
    <w:p w14:paraId="3FC3081C">
      <w:pPr>
        <w:pStyle w:val="165"/>
      </w:pPr>
      <w:r>
        <w:rPr>
          <w:rFonts w:ascii="Calibri" w:hAnsi="Calibri" w:eastAsia="微软雅黑"/>
        </w:rPr>
        <w:t>我会看见，也会难受。可我不替别人，把自己判成不值得。</w:t>
      </w:r>
    </w:p>
    <w:p w14:paraId="3624C5D6">
      <w:pPr>
        <w:pStyle w:val="164"/>
      </w:pPr>
      <w:r>
        <w:rPr>
          <w:rFonts w:ascii="Calibri" w:hAnsi="Calibri" w:eastAsia="微软雅黑"/>
        </w:rPr>
        <w:t>西格莉卡？</w:t>
      </w:r>
    </w:p>
    <w:p w14:paraId="60DE0B36">
      <w:pPr>
        <w:pStyle w:val="165"/>
      </w:pPr>
      <w:r>
        <w:rPr>
          <w:rFonts w:ascii="Calibri" w:hAnsi="Calibri" w:eastAsia="微软雅黑"/>
        </w:rPr>
        <w:t>那天赋呢？有人很快就能走到你拼命追的地方。你花掉同样的时间，也未必追得上。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28F1CF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94C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A0BEEA">
            <w:pPr>
              <w:pStyle w:val="168"/>
            </w:pPr>
            <w:r>
              <w:rPr>
                <w:rFonts w:ascii="Calibri" w:hAnsi="Calibri" w:eastAsia="微软雅黑"/>
              </w:rPr>
              <w:t>我追不上所有人。那就先走到我能走到的地方。</w:t>
            </w:r>
          </w:p>
          <w:p w14:paraId="22850F7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0BF12EF">
            <w:pPr>
              <w:pStyle w:val="168"/>
            </w:pPr>
            <w:r>
              <w:rPr>
                <w:rFonts w:ascii="Calibri" w:hAnsi="Calibri" w:eastAsia="微软雅黑"/>
              </w:rPr>
              <w:t>如果那个地方离你想要的还很远呢？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14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90EB7A6">
            <w:pPr>
              <w:pStyle w:val="168"/>
            </w:pPr>
            <w:r>
              <w:rPr>
                <w:rFonts w:ascii="Calibri" w:hAnsi="Calibri" w:eastAsia="微软雅黑"/>
              </w:rPr>
              <w:t>努力没答应让我赢。它只让我别停在原地。</w:t>
            </w:r>
          </w:p>
          <w:p w14:paraId="3AA9EE5A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A454AEF">
            <w:pPr>
              <w:pStyle w:val="168"/>
            </w:pPr>
            <w:r>
              <w:rPr>
                <w:rFonts w:ascii="Calibri" w:hAnsi="Calibri" w:eastAsia="微软雅黑"/>
              </w:rPr>
              <w:t>只是挪动一点，也值得吗？</w:t>
            </w:r>
          </w:p>
        </w:tc>
      </w:tr>
    </w:tbl>
    <w:p w14:paraId="39752F57">
      <w:pPr>
        <w:spacing w:before="0" w:after="80"/>
      </w:pPr>
    </w:p>
    <w:p w14:paraId="0C2D3308">
      <w:pPr>
        <w:pStyle w:val="164"/>
      </w:pPr>
      <w:r>
        <w:rPr>
          <w:rFonts w:ascii="Calibri" w:hAnsi="Calibri" w:eastAsia="微软雅黑"/>
        </w:rPr>
        <w:t>玩家</w:t>
      </w:r>
    </w:p>
    <w:p w14:paraId="07FCF956">
      <w:pPr>
        <w:pStyle w:val="165"/>
      </w:pPr>
      <w:r>
        <w:rPr>
          <w:rFonts w:ascii="Calibri" w:hAnsi="Calibri" w:eastAsia="微软雅黑"/>
        </w:rPr>
        <w:t>我想自己走过以后，再回答值不值得。</w:t>
      </w:r>
    </w:p>
    <w:p w14:paraId="1F37CE74">
      <w:pPr>
        <w:pStyle w:val="164"/>
      </w:pPr>
      <w:r>
        <w:rPr>
          <w:rFonts w:ascii="Calibri" w:hAnsi="Calibri" w:eastAsia="微软雅黑"/>
        </w:rPr>
        <w:t>西格莉卡？</w:t>
      </w:r>
    </w:p>
    <w:p w14:paraId="76087ABA">
      <w:pPr>
        <w:pStyle w:val="165"/>
      </w:pPr>
      <w:r>
        <w:rPr>
          <w:rFonts w:ascii="Calibri" w:hAnsi="Calibri" w:eastAsia="微软雅黑"/>
        </w:rPr>
        <w:t>可人们还是会朝强者那边聚过去。没有赢的人坐在角落里，再努力也很容易被漏掉。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D5890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852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BD1E909">
            <w:pPr>
              <w:pStyle w:val="168"/>
            </w:pPr>
            <w:r>
              <w:rPr>
                <w:rFonts w:ascii="Calibri" w:hAnsi="Calibri" w:eastAsia="微软雅黑"/>
              </w:rPr>
              <w:t>没人回头，我做过的事也不会倒着消失。</w:t>
            </w:r>
          </w:p>
          <w:p w14:paraId="6A48E26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EA3BF73">
            <w:pPr>
              <w:pStyle w:val="168"/>
            </w:pPr>
            <w:r>
              <w:rPr>
                <w:rFonts w:ascii="Calibri" w:hAnsi="Calibri" w:eastAsia="微软雅黑"/>
              </w:rPr>
              <w:t>只剩你自己知道，你真能一直相信它？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CFD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948B5F5">
            <w:pPr>
              <w:pStyle w:val="168"/>
            </w:pPr>
            <w:r>
              <w:rPr>
                <w:rFonts w:ascii="Calibri" w:hAnsi="Calibri" w:eastAsia="微软雅黑"/>
              </w:rPr>
              <w:t>那我先别把目光只给赢的人。</w:t>
            </w:r>
          </w:p>
          <w:p w14:paraId="7042AE5E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49C02542">
            <w:pPr>
              <w:pStyle w:val="168"/>
            </w:pPr>
            <w:r>
              <w:rPr>
                <w:rFonts w:ascii="Calibri" w:hAnsi="Calibri" w:eastAsia="微软雅黑"/>
              </w:rPr>
              <w:t>你看见一个，世界还是会漏掉更多。</w:t>
            </w:r>
          </w:p>
        </w:tc>
      </w:tr>
    </w:tbl>
    <w:p w14:paraId="061799DD">
      <w:pPr>
        <w:spacing w:before="0" w:after="80"/>
      </w:pPr>
    </w:p>
    <w:p w14:paraId="157CAEC2">
      <w:pPr>
        <w:pStyle w:val="164"/>
      </w:pPr>
      <w:r>
        <w:rPr>
          <w:rFonts w:ascii="Calibri" w:hAnsi="Calibri" w:eastAsia="微软雅黑"/>
        </w:rPr>
        <w:t>玩家</w:t>
      </w:r>
    </w:p>
    <w:p w14:paraId="0365D1BC">
      <w:pPr>
        <w:pStyle w:val="165"/>
      </w:pPr>
      <w:r>
        <w:rPr>
          <w:rFonts w:ascii="Calibri" w:hAnsi="Calibri" w:eastAsia="微软雅黑"/>
        </w:rPr>
        <w:t>我管不了所有人的眼睛。至少，我不跟着一起装作没看见。</w:t>
      </w:r>
    </w:p>
    <w:p w14:paraId="45D367A2">
      <w:pPr>
        <w:pStyle w:val="164"/>
      </w:pPr>
      <w:r>
        <w:rPr>
          <w:rFonts w:ascii="Calibri" w:hAnsi="Calibri" w:eastAsia="微软雅黑"/>
        </w:rPr>
        <w:t>西格莉卡？</w:t>
      </w:r>
    </w:p>
    <w:p w14:paraId="5C86D9E0">
      <w:pPr>
        <w:pStyle w:val="165"/>
      </w:pPr>
      <w:r>
        <w:rPr>
          <w:rFonts w:ascii="Calibri" w:hAnsi="Calibri" w:eastAsia="微软雅黑"/>
        </w:rPr>
        <w:t>结果呢？别人只要看一眼输赢，就能替你走过的那些日子下结论。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F2E5F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1F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EEAEC8E">
            <w:pPr>
              <w:pStyle w:val="168"/>
            </w:pPr>
            <w:r>
              <w:rPr>
                <w:rFonts w:ascii="Calibri" w:hAnsi="Calibri" w:eastAsia="微软雅黑"/>
              </w:rPr>
              <w:t>输就写输。我不删掉为了它走过的日子。</w:t>
            </w:r>
          </w:p>
          <w:p w14:paraId="2D87C20B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D8750A0">
            <w:pPr>
              <w:pStyle w:val="168"/>
            </w:pPr>
            <w:r>
              <w:rPr>
                <w:rFonts w:ascii="Calibri" w:hAnsi="Calibri" w:eastAsia="微软雅黑"/>
              </w:rPr>
              <w:t>那个字会一直留着。你每次看见，都要再输一次。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43E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234F9ED">
            <w:pPr>
              <w:pStyle w:val="168"/>
            </w:pPr>
            <w:r>
              <w:rPr>
                <w:rFonts w:ascii="Calibri" w:hAnsi="Calibri" w:eastAsia="微软雅黑"/>
              </w:rPr>
              <w:t>这次的结果，只能说这一次。</w:t>
            </w:r>
          </w:p>
          <w:p w14:paraId="1EDB0C0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2EDD9935">
            <w:pPr>
              <w:pStyle w:val="168"/>
            </w:pPr>
            <w:r>
              <w:rPr>
                <w:rFonts w:ascii="Calibri" w:hAnsi="Calibri" w:eastAsia="微软雅黑"/>
              </w:rPr>
              <w:t>如果下一次还是一样呢？</w:t>
            </w:r>
          </w:p>
        </w:tc>
      </w:tr>
    </w:tbl>
    <w:p w14:paraId="2F949405">
      <w:pPr>
        <w:spacing w:before="0" w:after="80"/>
      </w:pPr>
    </w:p>
    <w:p w14:paraId="37CB734C">
      <w:pPr>
        <w:pStyle w:val="164"/>
      </w:pPr>
      <w:r>
        <w:rPr>
          <w:rFonts w:ascii="Calibri" w:hAnsi="Calibri" w:eastAsia="微软雅黑"/>
        </w:rPr>
        <w:t>玩家</w:t>
      </w:r>
    </w:p>
    <w:p w14:paraId="1111A12E">
      <w:pPr>
        <w:pStyle w:val="165"/>
      </w:pPr>
      <w:r>
        <w:rPr>
          <w:rFonts w:ascii="Calibri" w:hAnsi="Calibri" w:eastAsia="微软雅黑"/>
        </w:rPr>
        <w:t>那就等下一次来了，我再决定还走不走。</w:t>
      </w:r>
    </w:p>
    <w:p w14:paraId="35554F33">
      <w:pPr>
        <w:pStyle w:val="164"/>
      </w:pPr>
      <w:r>
        <w:rPr>
          <w:rFonts w:ascii="Calibri" w:hAnsi="Calibri" w:eastAsia="微软雅黑"/>
        </w:rPr>
        <w:t>西格莉卡？</w:t>
      </w:r>
    </w:p>
    <w:p w14:paraId="32345773">
      <w:pPr>
        <w:pStyle w:val="165"/>
      </w:pPr>
      <w:r>
        <w:rPr>
          <w:rFonts w:ascii="Calibri" w:hAnsi="Calibri" w:eastAsia="微软雅黑"/>
        </w:rPr>
        <w:t>你只是把痛留给以后的自己。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ADA008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E8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BBF96EA">
            <w:pPr>
              <w:pStyle w:val="168"/>
            </w:pPr>
            <w:r>
              <w:rPr>
                <w:rFonts w:ascii="Calibri" w:hAnsi="Calibri" w:eastAsia="微软雅黑"/>
              </w:rPr>
              <w:t>至少不是现在因为害怕，就替以后的我认输。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D7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964FD84">
            <w:pPr>
              <w:pStyle w:val="168"/>
            </w:pPr>
            <w:r>
              <w:rPr>
                <w:rFonts w:ascii="Calibri" w:hAnsi="Calibri" w:eastAsia="微软雅黑"/>
              </w:rPr>
              <w:t>我没有赢过这个世界。我只是不想让你替我收手。</w:t>
            </w:r>
          </w:p>
        </w:tc>
      </w:tr>
    </w:tbl>
    <w:p w14:paraId="125EF974">
      <w:pPr>
        <w:spacing w:before="0" w:after="80"/>
      </w:pPr>
    </w:p>
    <w:p w14:paraId="10DE666D">
      <w:pPr>
        <w:pStyle w:val="164"/>
      </w:pPr>
      <w:r>
        <w:rPr>
          <w:rFonts w:ascii="Calibri" w:hAnsi="Calibri" w:eastAsia="微软雅黑"/>
        </w:rPr>
        <w:t>西格莉卡？</w:t>
      </w:r>
    </w:p>
    <w:p w14:paraId="01AAD5C9">
      <w:pPr>
        <w:pStyle w:val="165"/>
      </w:pPr>
      <w:r>
        <w:rPr>
          <w:rFonts w:ascii="Calibri" w:hAnsi="Calibri" w:eastAsia="微软雅黑"/>
        </w:rPr>
        <w:t>即使下一次真的很难看？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4494E7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7DE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FEE1814">
            <w:pPr>
              <w:pStyle w:val="168"/>
            </w:pPr>
            <w:r>
              <w:rPr>
                <w:rFonts w:ascii="Calibri" w:hAnsi="Calibri" w:eastAsia="微软雅黑"/>
              </w:rPr>
              <w:t>难看就难看。到时候我自己看。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B95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4CF3478">
            <w:pPr>
              <w:pStyle w:val="168"/>
            </w:pPr>
            <w:r>
              <w:rPr>
                <w:rFonts w:ascii="Calibri" w:hAnsi="Calibri" w:eastAsia="微软雅黑"/>
              </w:rPr>
              <w:t>轮到我的时候，我自己选。</w:t>
            </w:r>
          </w:p>
        </w:tc>
      </w:tr>
    </w:tbl>
    <w:p w14:paraId="3AAB74CB">
      <w:pPr>
        <w:spacing w:before="0" w:after="80"/>
      </w:pPr>
    </w:p>
    <w:p w14:paraId="273B74DE">
      <w:pPr>
        <w:pStyle w:val="164"/>
      </w:pPr>
      <w:r>
        <w:rPr>
          <w:rFonts w:ascii="Calibri" w:hAnsi="Calibri" w:eastAsia="微软雅黑"/>
        </w:rPr>
        <w:t>西格莉卡？</w:t>
      </w:r>
    </w:p>
    <w:p w14:paraId="1FEEAF12">
      <w:pPr>
        <w:pStyle w:val="165"/>
      </w:pPr>
      <w:r>
        <w:rPr>
          <w:rFonts w:ascii="Calibri" w:hAnsi="Calibri" w:eastAsia="微软雅黑"/>
        </w:rPr>
        <w:t>……真固执。</w:t>
      </w:r>
    </w:p>
    <w:p w14:paraId="694EFB4D">
      <w:pPr>
        <w:pStyle w:val="164"/>
      </w:pPr>
      <w:r>
        <w:rPr>
          <w:rFonts w:ascii="Calibri" w:hAnsi="Calibri" w:eastAsia="微软雅黑"/>
        </w:rPr>
        <w:t>西格莉卡？</w:t>
      </w:r>
    </w:p>
    <w:p w14:paraId="4188D776">
      <w:pPr>
        <w:pStyle w:val="165"/>
      </w:pPr>
      <w:r>
        <w:rPr>
          <w:rFonts w:ascii="Calibri" w:hAnsi="Calibri" w:eastAsia="微软雅黑"/>
        </w:rPr>
        <w:t>外面的事一件也没有变。我还是不知道，这样到底有什么用。</w:t>
      </w:r>
    </w:p>
    <w:p w14:paraId="0F937BD4">
      <w:pPr>
        <w:pStyle w:val="164"/>
      </w:pPr>
      <w:r>
        <w:rPr>
          <w:rFonts w:ascii="Calibri" w:hAnsi="Calibri" w:eastAsia="微软雅黑"/>
        </w:rPr>
        <w:t>西格莉卡？</w:t>
      </w:r>
    </w:p>
    <w:p w14:paraId="7984A7B8">
      <w:pPr>
        <w:pStyle w:val="165"/>
      </w:pPr>
      <w:r>
        <w:rPr>
          <w:rFonts w:ascii="Calibri" w:hAnsi="Calibri" w:eastAsia="微软雅黑"/>
        </w:rPr>
        <w:t>可你已经把手伸出去了。我没法再说，你什么都没做。</w:t>
      </w:r>
    </w:p>
    <w:p w14:paraId="291FC800">
      <w:pPr>
        <w:pStyle w:val="164"/>
      </w:pPr>
      <w:r>
        <w:rPr>
          <w:rFonts w:ascii="Calibri" w:hAnsi="Calibri" w:eastAsia="微软雅黑"/>
        </w:rPr>
        <w:t>旁白</w:t>
      </w:r>
    </w:p>
    <w:p w14:paraId="14ED5B2F">
      <w:pPr>
        <w:pStyle w:val="166"/>
      </w:pPr>
      <w:r>
        <w:rPr>
          <w:rFonts w:ascii="Calibri" w:hAnsi="Calibri" w:eastAsia="微软雅黑"/>
        </w:rPr>
        <w:t>她最后一个字落下，棋盘边缘便开始失焦。暗红的天花板、桌椅和她的身影一起被白光推远，远处有人一遍遍叫你的名字。</w:t>
      </w:r>
    </w:p>
    <w:p w14:paraId="5BCA8AA5">
      <w:pPr>
        <w:pStyle w:val="164"/>
      </w:pPr>
      <w:r>
        <w:rPr>
          <w:rFonts w:ascii="Calibri" w:hAnsi="Calibri" w:eastAsia="微软雅黑"/>
        </w:rPr>
        <w:t>旁白</w:t>
      </w:r>
    </w:p>
    <w:p w14:paraId="62D798B4">
      <w:pPr>
        <w:pStyle w:val="166"/>
      </w:pPr>
      <w:r>
        <w:rPr>
          <w:rFonts w:ascii="Calibri" w:hAnsi="Calibri" w:eastAsia="微软雅黑"/>
        </w:rPr>
        <w:t>你朝声音伸手，指尖先碰到一片温热的桌面。</w:t>
      </w:r>
    </w:p>
    <w:p w14:paraId="05A3795B">
      <w:pPr>
        <w:pStyle w:val="164"/>
      </w:pPr>
      <w:r>
        <w:rPr>
          <w:rFonts w:ascii="Calibri" w:hAnsi="Calibri" w:eastAsia="微软雅黑"/>
        </w:rPr>
        <w:t>西格莉卡</w:t>
      </w:r>
    </w:p>
    <w:p w14:paraId="7E7EBF7C">
      <w:pPr>
        <w:pStyle w:val="165"/>
      </w:pPr>
      <w:r>
        <w:rPr>
          <w:rFonts w:ascii="Calibri" w:hAnsi="Calibri" w:eastAsia="微软雅黑"/>
        </w:rPr>
        <w:t>{username}？{username}！太好了，你终于醒了！</w:t>
      </w:r>
    </w:p>
    <w:p w14:paraId="3ED6EBD5">
      <w:pPr>
        <w:pStyle w:val="164"/>
      </w:pPr>
      <w:r>
        <w:rPr>
          <w:rFonts w:ascii="Calibri" w:hAnsi="Calibri" w:eastAsia="微软雅黑"/>
        </w:rPr>
        <w:t>旁白</w:t>
      </w:r>
    </w:p>
    <w:p w14:paraId="0C5767D4">
      <w:pPr>
        <w:pStyle w:val="166"/>
      </w:pPr>
      <w:r>
        <w:rPr>
          <w:rFonts w:ascii="Calibri" w:hAnsi="Calibri" w:eastAsia="微软雅黑"/>
        </w:rPr>
        <w:t>你从课桌上抬起头，眼前还浮着一层白。活动室依旧浸在夕阳里。西格莉卡半蹲在桌边，肩膀刚刚松下来；达妮娅端着水杯，在她身后打了个小小的哈欠。</w:t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9E86B35">
      <w:pPr>
        <w:pStyle w:val="164"/>
      </w:pPr>
      <w:r>
        <w:rPr>
          <w:rFonts w:ascii="Calibri" w:hAnsi="Calibri" w:eastAsia="微软雅黑"/>
        </w:rPr>
        <w:t>西格莉卡</w:t>
      </w:r>
    </w:p>
    <w:p w14:paraId="25BBEE4A">
      <w:pPr>
        <w:pStyle w:val="165"/>
      </w:pPr>
      <w:r>
        <w:rPr>
          <w:rFonts w:ascii="Calibri" w:hAnsi="Calibri" w:eastAsia="微软雅黑"/>
        </w:rPr>
        <w:t>你刚才突然趴下去了，脸色也不太好。是不是低血糖？要不要我陪你去找陆医生？</w:t>
      </w:r>
    </w:p>
    <w:p w14:paraId="2B648F72">
      <w:pPr>
        <w:pStyle w:val="164"/>
      </w:pPr>
      <w:r>
        <w:rPr>
          <w:rFonts w:ascii="Calibri" w:hAnsi="Calibri" w:eastAsia="微软雅黑"/>
        </w:rPr>
        <w:t>达妮娅</w:t>
      </w:r>
    </w:p>
    <w:p w14:paraId="059C1277">
      <w:pPr>
        <w:pStyle w:val="165"/>
      </w:pPr>
      <w:r>
        <w:rPr>
          <w:rFonts w:ascii="Calibri" w:hAnsi="Calibri" w:eastAsia="微软雅黑"/>
        </w:rPr>
        <w:t>也可能是昨晚通宵。正常人不会听着糖果响两声，就当场进入休眠。</w:t>
      </w:r>
    </w:p>
    <w:p w14:paraId="3653A5C5">
      <w:pPr>
        <w:pStyle w:val="164"/>
      </w:pPr>
      <w:r>
        <w:rPr>
          <w:rFonts w:ascii="Calibri" w:hAnsi="Calibri" w:eastAsia="微软雅黑"/>
        </w:rPr>
        <w:t>玩家</w:t>
      </w:r>
    </w:p>
    <w:p w14:paraId="07ED409E">
      <w:pPr>
        <w:pStyle w:val="165"/>
      </w:pPr>
      <w:r>
        <w:rPr>
          <w:rFonts w:ascii="Calibri" w:hAnsi="Calibri" w:eastAsia="微软雅黑"/>
        </w:rPr>
        <w:t>我没事。只是做了个……挺累的梦。</w:t>
      </w:r>
    </w:p>
    <w:p w14:paraId="7079E147">
      <w:pPr>
        <w:pStyle w:val="164"/>
      </w:pPr>
      <w:r>
        <w:rPr>
          <w:rFonts w:ascii="Calibri" w:hAnsi="Calibri" w:eastAsia="微软雅黑"/>
        </w:rPr>
        <w:t>玩家</w:t>
      </w:r>
    </w:p>
    <w:p w14:paraId="6F635AB2">
      <w:pPr>
        <w:pStyle w:val="165"/>
      </w:pPr>
      <w:r>
        <w:rPr>
          <w:rFonts w:ascii="Calibri" w:hAnsi="Calibri" w:eastAsia="微软雅黑"/>
        </w:rPr>
        <w:t>西格莉卡，陪我下一局吧。</w:t>
      </w:r>
    </w:p>
    <w:p w14:paraId="12F9826D">
      <w:pPr>
        <w:pStyle w:val="164"/>
      </w:pPr>
      <w:r>
        <w:rPr>
          <w:rFonts w:ascii="Calibri" w:hAnsi="Calibri" w:eastAsia="微软雅黑"/>
        </w:rPr>
        <w:t>西格莉卡</w:t>
      </w:r>
    </w:p>
    <w:p w14:paraId="554549FB">
      <w:pPr>
        <w:pStyle w:val="165"/>
      </w:pPr>
      <w:r>
        <w:rPr>
          <w:rFonts w:ascii="Calibri" w:hAnsi="Calibri" w:eastAsia="微软雅黑"/>
        </w:rPr>
        <w:t>现在？你才刚醒呀。</w:t>
      </w:r>
    </w:p>
    <w:p w14:paraId="7685830B">
      <w:pPr>
        <w:pStyle w:val="164"/>
      </w:pPr>
      <w:r>
        <w:rPr>
          <w:rFonts w:ascii="Calibri" w:hAnsi="Calibri" w:eastAsia="微软雅黑"/>
        </w:rPr>
        <w:t>旁白</w:t>
      </w:r>
    </w:p>
    <w:p w14:paraId="2EAB8225">
      <w:pPr>
        <w:pStyle w:val="166"/>
      </w:pPr>
      <w:r>
        <w:rPr>
          <w:rFonts w:ascii="Calibri" w:hAnsi="Calibri" w:eastAsia="微软雅黑"/>
        </w:rPr>
        <w:t>她盯着你看了两秒，又看了看桌边的棋盘。最后，她把水杯先塞进你手里，自己转身去拿棋罐。</w:t>
      </w:r>
    </w:p>
    <w:p w14:paraId="0FD3CB7B">
      <w:pPr>
        <w:pStyle w:val="164"/>
      </w:pPr>
      <w:r>
        <w:rPr>
          <w:rFonts w:ascii="Calibri" w:hAnsi="Calibri" w:eastAsia="微软雅黑"/>
        </w:rPr>
        <w:t>西格莉卡</w:t>
      </w:r>
    </w:p>
    <w:p w14:paraId="2DFFCBD7">
      <w:pPr>
        <w:pStyle w:val="165"/>
      </w:pPr>
      <w:r>
        <w:rPr>
          <w:rFonts w:ascii="Calibri" w:hAnsi="Calibri" w:eastAsia="微软雅黑"/>
        </w:rPr>
        <w:t>好吧。不过先喝水。下棋可以，再晕过去可不行。</w:t>
      </w:r>
    </w:p>
    <w:p w14:paraId="471C3395">
      <w:pPr>
        <w:pStyle w:val="164"/>
      </w:pPr>
      <w:r>
        <w:rPr>
          <w:rFonts w:ascii="Calibri" w:hAnsi="Calibri" w:eastAsia="微软雅黑"/>
        </w:rPr>
        <w:t>达妮娅</w:t>
      </w:r>
    </w:p>
    <w:p w14:paraId="17398FF3">
      <w:pPr>
        <w:pStyle w:val="165"/>
      </w:pPr>
      <w:r>
        <w:rPr>
          <w:rFonts w:ascii="Calibri" w:hAnsi="Calibri" w:eastAsia="微软雅黑"/>
        </w:rPr>
        <w:t>我就知道。水还没喝一口，棋倒先约上了……你们下吧，我去食堂占位置。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3C7DF63D">
      <w:pPr>
        <w:pStyle w:val="164"/>
      </w:pPr>
      <w:r>
        <w:rPr>
          <w:rFonts w:ascii="Calibri" w:hAnsi="Calibri" w:eastAsia="微软雅黑"/>
        </w:rPr>
        <w:t>旁白</w:t>
      </w:r>
    </w:p>
    <w:p w14:paraId="132A9871">
      <w:pPr>
        <w:pStyle w:val="166"/>
      </w:pPr>
      <w:r>
        <w:rPr>
          <w:rFonts w:ascii="Calibri" w:hAnsi="Calibri" w:eastAsia="微软雅黑"/>
        </w:rPr>
        <w:t>第一颗棋子落在交叉点上，清脆的一声，和活动室里任何一个傍晚都一样。</w:t>
      </w:r>
    </w:p>
    <w:p w14:paraId="414196B6">
      <w:pPr>
        <w:pStyle w:val="166"/>
      </w:pPr>
      <w:r>
        <w:rPr>
          <w:rFonts w:ascii="Calibri" w:hAnsi="Calibri" w:eastAsia="微软雅黑"/>
        </w:rPr>
        <w:t>窗外的风翻动最后一卷漫画，达妮娅在门口催你们记得吃饭。棋盘另一边，西格莉卡正皱着鼻尖找位置。</w:t>
      </w:r>
    </w:p>
    <w:p w14:paraId="67FC13A6">
      <w:pPr>
        <w:pStyle w:val="166"/>
        <w:rPr>
          <w:rFonts w:ascii="Calibri" w:hAnsi="Calibri" w:eastAsia="微软雅黑"/>
        </w:rPr>
      </w:pPr>
      <w:r>
        <w:rPr>
          <w:rFonts w:ascii="Calibri" w:hAnsi="Calibri" w:eastAsia="微软雅黑"/>
        </w:rPr>
        <w:t>你没有催她，只把手放回膝上，等她落下下一手。</w:t>
      </w:r>
    </w:p>
    <w:p w14:paraId="3B716E37">
      <w:pPr>
        <w:pStyle w:val="166"/>
        <w:rPr>
          <w:rFonts w:ascii="Calibri" w:hAnsi="Calibri" w:eastAsia="微软雅黑"/>
        </w:rPr>
      </w:pPr>
    </w:p>
    <w:p w14:paraId="1A64DD4A">
      <w:pPr>
        <w:pStyle w:val="166"/>
        <w:rPr>
          <w:rFonts w:ascii="Calibri" w:hAnsi="Calibri" w:eastAsia="微软雅黑"/>
        </w:rPr>
      </w:pPr>
    </w:p>
    <w:p w14:paraId="2E2C6227">
      <w:pPr>
        <w:pStyle w:val="166"/>
        <w:rPr>
          <w:rFonts w:ascii="Calibri" w:hAnsi="Calibri" w:eastAsia="微软雅黑"/>
        </w:rPr>
      </w:pPr>
    </w:p>
    <w:p w14:paraId="175C45E4">
      <w:pPr>
        <w:pStyle w:val="166"/>
        <w:rPr>
          <w:rFonts w:ascii="Calibri" w:hAnsi="Calibri" w:eastAsia="微软雅黑"/>
        </w:rPr>
      </w:pPr>
    </w:p>
    <w:p w14:paraId="015F0706">
      <w:pPr>
        <w:pStyle w:val="166"/>
        <w:rPr>
          <w:rFonts w:ascii="Calibri" w:hAnsi="Calibri" w:eastAsia="微软雅黑"/>
        </w:rPr>
      </w:pPr>
    </w:p>
    <w:p w14:paraId="04F53414">
      <w:pPr>
        <w:pStyle w:val="166"/>
        <w:rPr>
          <w:rFonts w:ascii="Calibri" w:hAnsi="Calibri" w:eastAsia="微软雅黑"/>
        </w:rPr>
      </w:pPr>
    </w:p>
    <w:p w14:paraId="369790EA">
      <w:pPr>
        <w:pStyle w:val="166"/>
        <w:rPr>
          <w:rFonts w:ascii="Calibri" w:hAnsi="Calibri" w:eastAsia="微软雅黑"/>
        </w:rPr>
      </w:pPr>
    </w:p>
    <w:p w14:paraId="2CA8407B">
      <w:pPr>
        <w:pStyle w:val="166"/>
        <w:rPr>
          <w:rFonts w:ascii="Calibri" w:hAnsi="Calibri" w:eastAsia="微软雅黑"/>
        </w:rPr>
      </w:pPr>
    </w:p>
    <w:p w14:paraId="1F5537DC">
      <w:pPr>
        <w:pStyle w:val="166"/>
        <w:rPr>
          <w:rFonts w:ascii="Calibri" w:hAnsi="Calibri" w:eastAsia="微软雅黑"/>
        </w:rPr>
      </w:pPr>
    </w:p>
    <w:p w14:paraId="137148F6">
      <w:pPr>
        <w:pStyle w:val="166"/>
        <w:rPr>
          <w:rFonts w:ascii="Calibri" w:hAnsi="Calibri" w:eastAsia="微软雅黑"/>
        </w:rPr>
      </w:pPr>
    </w:p>
    <w:p w14:paraId="70A13E3D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527C43CC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26BA004A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45A1C5D0">
      <w:pPr>
        <w:pStyle w:val="166"/>
        <w:ind w:left="0" w:leftChars="0" w:firstLine="0" w:firstLineChars="0"/>
        <w:rPr>
          <w:rFonts w:ascii="Calibri" w:hAnsi="Calibri" w:eastAsia="微软雅黑"/>
        </w:rPr>
      </w:pPr>
      <w:bookmarkStart w:id="0" w:name="_GoBack"/>
      <w:bookmarkEnd w:id="0"/>
    </w:p>
    <w:p w14:paraId="27A7F567">
      <w:pPr>
        <w:pStyle w:val="166"/>
        <w:ind w:left="0" w:leftChars="0" w:firstLine="0" w:firstLineChars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通用吃糖生效剧情】</w:t>
      </w:r>
    </w:p>
    <w:p w14:paraId="4BFEB6F8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玩家</w:t>
      </w:r>
    </w:p>
    <w:p w14:paraId="74C84889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把彩虹豆豆跳跳糖递给西格莉卡</w:t>
      </w:r>
    </w:p>
    <w:p w14:paraId="50E5937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5F754BA6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这个糖的颜色好绚丽……看起来很适合读完一段故事以后换换心情。</w:t>
      </w:r>
    </w:p>
    <w:p w14:paraId="3D9CA82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67E342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西格莉卡把糖果放入口中。细碎的噼啪声才响了几下，她便猛地捂住嘴，肩膀也跟着抖了一下。</w:t>
      </w:r>
    </w:p>
    <w:p w14:paraId="12C8FD13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0DCFCB50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嗝……怎么会一直打嗝……{username}，这我可没法下嗝......我、嗝去问问嗝医生这种情况该怎么办！</w:t>
      </w:r>
    </w:p>
    <w:p w14:paraId="2982644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90158C3">
      <w:pPr>
        <w:pStyle w:val="166"/>
        <w:ind w:left="0" w:leftChars="0" w:firstLine="0" w:firstLineChars="0"/>
        <w:rPr>
          <w:rFonts w:ascii="Calibri" w:hAnsi="Calibri" w:eastAsia="微软雅黑"/>
        </w:rPr>
      </w:pPr>
      <w:r>
        <w:rPr>
          <w:rFonts w:hint="eastAsia" w:ascii="Calibri" w:hAnsi="Calibri" w:eastAsia="微软雅黑"/>
        </w:rPr>
        <w:t>西格莉卡抱起漫画，一边打着嗝一边光速跑出了</w:t>
      </w:r>
      <w:r>
        <w:rPr>
          <w:rFonts w:hint="eastAsia"/>
          <w:lang w:val="en-US" w:eastAsia="zh-CN"/>
        </w:rPr>
        <w:t>围棋部活动室</w:t>
      </w:r>
      <w:r>
        <w:rPr>
          <w:rFonts w:hint="eastAsia" w:ascii="Calibri" w:hAnsi="Calibri" w:eastAsia="微软雅黑"/>
        </w:rPr>
        <w:t>。看来在等糖效消失以前，暂时不能找她下棋了。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773"/>
    <w:rsid w:val="00AA1D8D"/>
    <w:rsid w:val="00B47730"/>
    <w:rsid w:val="00CB0664"/>
    <w:rsid w:val="00FC693F"/>
    <w:rsid w:val="0E5E1C72"/>
    <w:rsid w:val="24415E66"/>
    <w:rsid w:val="664D4F1A"/>
    <w:rsid w:val="7A36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aker"/>
    <w:uiPriority w:val="0"/>
    <w:pPr>
      <w:keepNext/>
      <w:spacing w:before="160" w:after="40" w:line="276" w:lineRule="auto"/>
    </w:pPr>
    <w:rPr>
      <w:rFonts w:ascii="Calibri" w:hAnsi="Calibri" w:eastAsia="微软雅黑" w:cstheme="minorBidi"/>
      <w:b/>
      <w:color w:val="1F4D78"/>
      <w:sz w:val="21"/>
      <w:szCs w:val="22"/>
      <w:lang w:val="en-US" w:eastAsia="en-US" w:bidi="ar-SA"/>
    </w:rPr>
  </w:style>
  <w:style w:type="paragraph" w:customStyle="1" w:styleId="165">
    <w:name w:val="Dialogue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customStyle="1" w:styleId="166">
    <w:name w:val="Narration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434343"/>
      <w:sz w:val="22"/>
      <w:szCs w:val="22"/>
      <w:lang w:val="en-US" w:eastAsia="en-US" w:bidi="ar-SA"/>
    </w:rPr>
  </w:style>
  <w:style w:type="paragraph" w:customStyle="1" w:styleId="167">
    <w:name w:val="ChoiceSpeaker"/>
    <w:uiPriority w:val="0"/>
    <w:pPr>
      <w:keepNext/>
      <w:spacing w:before="0" w:after="40" w:line="276" w:lineRule="auto"/>
    </w:pPr>
    <w:rPr>
      <w:rFonts w:ascii="Calibri" w:hAnsi="Calibri" w:eastAsia="微软雅黑" w:cstheme="minorBidi"/>
      <w:b/>
      <w:color w:val="1F4D78"/>
      <w:sz w:val="19"/>
      <w:szCs w:val="22"/>
      <w:lang w:val="en-US" w:eastAsia="en-US" w:bidi="ar-SA"/>
    </w:rPr>
  </w:style>
  <w:style w:type="paragraph" w:customStyle="1" w:styleId="168">
    <w:name w:val="ChoiceDialogue"/>
    <w:uiPriority w:val="0"/>
    <w:pPr>
      <w:keepLines/>
      <w:spacing w:before="0" w:after="80" w:line="300" w:lineRule="auto"/>
    </w:pPr>
    <w:rPr>
      <w:rFonts w:ascii="Calibri" w:hAnsi="Calibri" w:eastAsia="微软雅黑" w:cstheme="minorBidi"/>
      <w:color w:val="202124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5693</Words>
  <Characters>5793</Characters>
  <Lines>0</Lines>
  <Paragraphs>0</Paragraphs>
  <TotalTime>32</TotalTime>
  <ScaleCrop>false</ScaleCrop>
  <LinksUpToDate>false</LinksUpToDate>
  <CharactersWithSpaces>5797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莫名</dc:creator>
  <dc:description>generated by python-docx</dc:description>
  <cp:lastModifiedBy>莫名</cp:lastModifiedBy>
  <dcterms:modified xsi:type="dcterms:W3CDTF">2026-08-11T01:35:37Z</dcterms:modified>
  <dc:subject>剧情对白审阅</dc:subject>
  <dc:title>黑化西格莉卡剧情审阅稿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eyJoZGlkIjoiNjZlZTMwYTE2NjQzMDlmMTAxMDE1YzRhZjU3OTQ5NzQiLCJ1c2VySWQiOiI3Mjg1MDU4OTkifQ==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6CE30FED549B4E8F8D538A42A524D456_13</vt:lpwstr>
  </property>
</Properties>
</file>
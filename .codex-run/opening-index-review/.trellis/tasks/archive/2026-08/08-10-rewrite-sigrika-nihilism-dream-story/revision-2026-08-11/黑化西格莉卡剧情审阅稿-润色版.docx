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94107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1】</w:t>
      </w:r>
    </w:p>
    <w:p w14:paraId="63E98AF9">
      <w:pPr>
        <w:pStyle w:val="164"/>
      </w:pPr>
      <w:r>
        <w:rPr>
          <w:rFonts w:ascii="Calibri" w:hAnsi="Calibri" w:eastAsia="微软雅黑"/>
        </w:rPr>
        <w:t>旁白</w:t>
      </w:r>
    </w:p>
    <w:p w14:paraId="5F16A4EA">
      <w:pPr>
        <w:pStyle w:val="166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</w:rPr>
        <w:t>午后的阳光斜斜落进围棋部活动室。西格莉卡把一本刚拆封的漫画摊在棋盘旁，用指尖压住微微翘起的书页。你凑近一看，封面上写着《棋魂》。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</w:p>
    <w:p w14:paraId="0A2450C9">
      <w:pPr>
        <w:pStyle w:val="164"/>
      </w:pPr>
      <w:r>
        <w:rPr>
          <w:rFonts w:ascii="Calibri" w:hAnsi="Calibri" w:eastAsia="微软雅黑"/>
        </w:rPr>
        <w:t>西格莉卡</w:t>
      </w:r>
    </w:p>
    <w:p w14:paraId="7C37E974">
      <w:pPr>
        <w:pStyle w:val="165"/>
      </w:pPr>
      <w:r>
        <w:rPr>
          <w:rFonts w:ascii="Calibri" w:hAnsi="Calibri" w:eastAsia="微软雅黑"/>
        </w:rPr>
        <w:t>你看。故事居然是从一张旧棋盘开始的。沉睡了那么久的棋手，因为进藤光，又能看见棋盘、听见落子的声音了。</w:t>
      </w:r>
    </w:p>
    <w:p w14:paraId="0D3D9C83">
      <w:pPr>
        <w:pStyle w:val="164"/>
      </w:pPr>
      <w:r>
        <w:rPr>
          <w:rFonts w:ascii="Calibri" w:hAnsi="Calibri" w:eastAsia="微软雅黑"/>
        </w:rPr>
        <w:t>西格莉卡</w:t>
      </w:r>
    </w:p>
    <w:p w14:paraId="5CCC6133">
      <w:pPr>
        <w:pStyle w:val="165"/>
      </w:pPr>
      <w:r>
        <w:rPr>
          <w:rFonts w:ascii="Calibri" w:hAnsi="Calibri" w:eastAsia="微软雅黑"/>
        </w:rPr>
        <w:t>明明是佐为借着光的手下棋，可要是光不肯听他说话，佐为连一颗棋子都碰不到吧？唔……这样说来，他们其实都在帮对方完成心愿。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BAE4F8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936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7C19791">
            <w:pPr>
              <w:pStyle w:val="168"/>
            </w:pPr>
            <w:r>
              <w:rPr>
                <w:rFonts w:ascii="Calibri" w:hAnsi="Calibri" w:eastAsia="微软雅黑"/>
              </w:rPr>
              <w:t>所以，不只是光得到了帮助。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701C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13024CAC">
            <w:pPr>
              <w:pStyle w:val="168"/>
            </w:pPr>
            <w:r>
              <w:rPr>
                <w:rFonts w:ascii="Calibri" w:hAnsi="Calibri" w:eastAsia="微软雅黑"/>
              </w:rPr>
              <w:t>他们让彼此都能继续往前走。</w:t>
            </w:r>
          </w:p>
        </w:tc>
      </w:tr>
    </w:tbl>
    <w:p w14:paraId="220F9015">
      <w:pPr>
        <w:spacing w:before="0" w:after="80"/>
      </w:pPr>
    </w:p>
    <w:p w14:paraId="56594C80">
      <w:pPr>
        <w:pStyle w:val="164"/>
      </w:pPr>
      <w:r>
        <w:rPr>
          <w:rFonts w:ascii="Calibri" w:hAnsi="Calibri" w:eastAsia="微软雅黑"/>
        </w:rPr>
        <w:t>西格莉卡</w:t>
      </w:r>
    </w:p>
    <w:p w14:paraId="1C9F3B19">
      <w:pPr>
        <w:pStyle w:val="165"/>
      </w:pPr>
      <w:r>
        <w:rPr>
          <w:rFonts w:ascii="Calibri" w:hAnsi="Calibri" w:eastAsia="微软雅黑"/>
        </w:rPr>
        <w:t>嗯，就是这个意思！光让佐为重新坐到了棋盘前，佐为也替光推开了一扇原本看不见的门。</w:t>
      </w:r>
    </w:p>
    <w:p w14:paraId="36AFD402">
      <w:pPr>
        <w:pStyle w:val="164"/>
      </w:pPr>
      <w:r>
        <w:rPr>
          <w:rFonts w:ascii="Calibri" w:hAnsi="Calibri" w:eastAsia="微软雅黑"/>
        </w:rPr>
        <w:t>西格莉卡</w:t>
      </w:r>
    </w:p>
    <w:p w14:paraId="0FCD1E12">
      <w:pPr>
        <w:pStyle w:val="165"/>
      </w:pPr>
      <w:r>
        <w:rPr>
          <w:rFonts w:ascii="Calibri" w:hAnsi="Calibri" w:eastAsia="微软雅黑"/>
        </w:rPr>
        <w:t>而且，跨过那么久的时间，还一直想再下一盘棋……光是想一想，都觉得这份心愿沉甸甸的。嘿嘿，我开始期待他们会走到哪里了。</w:t>
      </w:r>
    </w:p>
    <w:p w14:paraId="7129974D">
      <w:pPr>
        <w:spacing w:before="160" w:after="160"/>
      </w:pPr>
    </w:p>
    <w:p w14:paraId="2FE40418">
      <w:pPr>
        <w:spacing w:before="160" w:after="160"/>
      </w:pPr>
    </w:p>
    <w:p w14:paraId="20037EFB">
      <w:pPr>
        <w:spacing w:before="160" w:after="160"/>
      </w:pPr>
    </w:p>
    <w:p w14:paraId="454B5590">
      <w:pPr>
        <w:spacing w:before="160" w:after="160"/>
      </w:pPr>
    </w:p>
    <w:p w14:paraId="2877995E">
      <w:pPr>
        <w:spacing w:before="160" w:after="160"/>
      </w:pPr>
    </w:p>
    <w:p w14:paraId="13B8F203">
      <w:pPr>
        <w:spacing w:before="160" w:after="160"/>
      </w:pPr>
    </w:p>
    <w:p w14:paraId="2535E3D0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2】</w:t>
      </w:r>
    </w:p>
    <w:p w14:paraId="5D4B59F5">
      <w:pPr>
        <w:pStyle w:val="164"/>
      </w:pPr>
      <w:r>
        <w:rPr>
          <w:rFonts w:ascii="Calibri" w:hAnsi="Calibri" w:eastAsia="微软雅黑"/>
        </w:rPr>
        <w:t>旁白</w:t>
      </w:r>
    </w:p>
    <w:p w14:paraId="4B7D2DCF">
      <w:pPr>
        <w:pStyle w:val="166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书页已经翻过大半。西格莉卡读得很快，看到网上棋手“sai”出现时，又忽然停下来，把前一页重新看了一遍。</w:t>
      </w:r>
    </w:p>
    <w:p w14:paraId="139C9D3E">
      <w:pPr>
        <w:pStyle w:val="164"/>
      </w:pPr>
      <w:r>
        <w:rPr>
          <w:rFonts w:ascii="Calibri" w:hAnsi="Calibri" w:eastAsia="微软雅黑"/>
        </w:rPr>
        <w:t>西格莉卡</w:t>
      </w:r>
    </w:p>
    <w:p w14:paraId="41924B54">
      <w:pPr>
        <w:pStyle w:val="165"/>
      </w:pPr>
      <w:r>
        <w:rPr>
          <w:rFonts w:ascii="Calibri" w:hAnsi="Calibri" w:eastAsia="微软雅黑"/>
        </w:rPr>
        <w:t>一下子有这么多人在找 sai……棋手、记者，还有塔矢亮。明明谁都不知道屏幕后面的人是谁，却都被那几盘棋吸引过来了。</w:t>
      </w:r>
    </w:p>
    <w:p w14:paraId="410E49A2">
      <w:pPr>
        <w:pStyle w:val="164"/>
      </w:pPr>
      <w:r>
        <w:rPr>
          <w:rFonts w:ascii="Calibri" w:hAnsi="Calibri" w:eastAsia="微软雅黑"/>
        </w:rPr>
        <w:t>西格莉卡</w:t>
      </w:r>
    </w:p>
    <w:p w14:paraId="0AB7E1E1">
      <w:pPr>
        <w:pStyle w:val="165"/>
      </w:pPr>
      <w:r>
        <w:rPr>
          <w:rFonts w:ascii="Calibri" w:hAnsi="Calibri" w:eastAsia="微软雅黑"/>
        </w:rPr>
        <w:t>塔矢亮也是。他第一次见到光时，一定以为自己终于遇见了非追不可的对手。后来发现那并不是光真正的实力……难怪会那么生气。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7D60EB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FAA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53C8359">
            <w:pPr>
              <w:pStyle w:val="168"/>
            </w:pPr>
            <w:r>
              <w:rPr>
                <w:rFonts w:ascii="Calibri" w:hAnsi="Calibri" w:eastAsia="微软雅黑"/>
              </w:rPr>
              <w:t>他追逐的是那份强大，不一定是光本人。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D3C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EAA3537">
            <w:pPr>
              <w:pStyle w:val="168"/>
            </w:pPr>
            <w:r>
              <w:rPr>
                <w:rFonts w:ascii="Calibri" w:hAnsi="Calibri" w:eastAsia="微软雅黑"/>
              </w:rPr>
              <w:t>所以光才更想用自己的棋追上他。</w:t>
            </w:r>
          </w:p>
        </w:tc>
      </w:tr>
    </w:tbl>
    <w:p w14:paraId="0DAC28B1">
      <w:pPr>
        <w:spacing w:before="0" w:after="80"/>
      </w:pPr>
    </w:p>
    <w:p w14:paraId="250EC653">
      <w:pPr>
        <w:pStyle w:val="164"/>
      </w:pPr>
      <w:r>
        <w:rPr>
          <w:rFonts w:ascii="Calibri" w:hAnsi="Calibri" w:eastAsia="微软雅黑"/>
        </w:rPr>
        <w:t>西格莉卡</w:t>
      </w:r>
    </w:p>
    <w:p w14:paraId="26619D73">
      <w:pPr>
        <w:pStyle w:val="165"/>
      </w:pPr>
      <w:r>
        <w:rPr>
          <w:rFonts w:ascii="Calibri" w:hAnsi="Calibri" w:eastAsia="微软雅黑"/>
        </w:rPr>
        <w:t>对！我就是喜欢光这一点。他没有一直躲在佐为身后。哪怕现在差得很远，他也想亲手把棋下到塔矢亮面前。</w:t>
      </w:r>
    </w:p>
    <w:p w14:paraId="78F14A2A">
      <w:pPr>
        <w:pStyle w:val="164"/>
      </w:pPr>
      <w:r>
        <w:rPr>
          <w:rFonts w:ascii="Calibri" w:hAnsi="Calibri" w:eastAsia="微软雅黑"/>
        </w:rPr>
        <w:t>西格莉卡</w:t>
      </w:r>
    </w:p>
    <w:p w14:paraId="7E59F769">
      <w:pPr>
        <w:pStyle w:val="165"/>
      </w:pPr>
      <w:r>
        <w:rPr>
          <w:rFonts w:ascii="Calibri" w:hAnsi="Calibri" w:eastAsia="微软雅黑"/>
        </w:rPr>
        <w:t>被人透过自己看向另一个人，一定很难受吧……可只要光还在往前走，也许总有一天，塔矢亮回头时，真正看见的会是他。</w:t>
      </w:r>
    </w:p>
    <w:p w14:paraId="6B285425">
      <w:pPr>
        <w:spacing w:before="160" w:after="160"/>
      </w:pPr>
    </w:p>
    <w:p w14:paraId="63283C56">
      <w:pPr>
        <w:spacing w:before="160" w:after="160"/>
      </w:pPr>
    </w:p>
    <w:p w14:paraId="4049F14E">
      <w:pPr>
        <w:spacing w:before="160" w:after="160"/>
      </w:pPr>
    </w:p>
    <w:p w14:paraId="1F8781CA">
      <w:pPr>
        <w:spacing w:before="160" w:after="160"/>
      </w:pPr>
    </w:p>
    <w:p w14:paraId="4E97EF2E">
      <w:pPr>
        <w:spacing w:before="160" w:after="160"/>
      </w:pPr>
    </w:p>
    <w:p w14:paraId="6F800643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3】</w:t>
      </w:r>
    </w:p>
    <w:p w14:paraId="0C1E6631">
      <w:pPr>
        <w:pStyle w:val="164"/>
      </w:pPr>
      <w:r>
        <w:rPr>
          <w:rFonts w:ascii="Calibri" w:hAnsi="Calibri" w:eastAsia="微软雅黑"/>
        </w:rPr>
        <w:t>旁白</w:t>
      </w:r>
    </w:p>
    <w:p w14:paraId="39FB37C3">
      <w:pPr>
        <w:pStyle w:val="166"/>
      </w:pPr>
      <w:r>
        <w:rPr>
          <w:rFonts w:hint="eastAsia"/>
        </w:rPr>
        <w:t>这一次，西格莉卡没有像往常那样飞快翻页。院生排名一次次落下，她的眉头也跟着越皱越紧。</w:t>
      </w:r>
    </w:p>
    <w:p w14:paraId="2F949126">
      <w:pPr>
        <w:pStyle w:val="164"/>
      </w:pPr>
      <w:r>
        <w:rPr>
          <w:rFonts w:ascii="Calibri" w:hAnsi="Calibri" w:eastAsia="微软雅黑"/>
        </w:rPr>
        <w:t>西格莉卡</w:t>
      </w:r>
    </w:p>
    <w:p w14:paraId="029FBBA4">
      <w:pPr>
        <w:pStyle w:val="165"/>
      </w:pPr>
      <w:r>
        <w:rPr>
          <w:rFonts w:hint="eastAsia"/>
          <w:lang w:val="en-US" w:eastAsia="zh-CN"/>
        </w:rPr>
        <w:t>光进了院生以后一直在输。明明之前已经进步了那么多，到了这里，却一下子成了追在所有人后面的那个……看着都替他难受。</w:t>
      </w:r>
      <w:r>
        <w:rPr>
          <w:rFonts w:ascii="Calibri" w:hAnsi="Calibri" w:eastAsia="微软雅黑"/>
        </w:rPr>
      </w:r>
    </w:p>
    <w:p w14:paraId="06E623E4">
      <w:pPr>
        <w:pStyle w:val="164"/>
        <w:rPr>
          <w:rFonts w:hint="eastAsia" w:ascii="Calibri" w:hAnsi="Calibri" w:eastAsia="微软雅黑"/>
          <w:lang w:eastAsia="zh-CN"/>
        </w:rPr>
      </w:pPr>
    </w:p>
    <w:p w14:paraId="52C12839">
      <w:pPr>
        <w:pStyle w:val="164"/>
      </w:pPr>
      <w:r>
        <w:rPr>
          <w:rFonts w:ascii="Calibri" w:hAnsi="Calibri" w:eastAsia="微软雅黑"/>
        </w:rPr>
        <w:t>西格莉卡</w:t>
      </w:r>
    </w:p>
    <w:p w14:paraId="331933C7">
      <w:pPr>
        <w:pStyle w:val="165"/>
      </w:pPr>
      <w:r>
        <w:rPr>
          <w:rFonts w:ascii="Calibri" w:hAnsi="Calibri" w:eastAsia="微软雅黑"/>
        </w:rPr>
        <w:t>可他第二天还是来了，还是坐回原来的位置。昨天看不懂的变化，就再看一遍；昨天输过的人，就再下一次。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679793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939F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06DB378">
            <w:pPr>
              <w:pStyle w:val="168"/>
            </w:pPr>
            <w:r>
              <w:rPr>
                <w:rFonts w:ascii="Calibri" w:hAnsi="Calibri" w:eastAsia="微软雅黑"/>
              </w:rPr>
              <w:t>就算下一盘可能还是会输？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9DD3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140115F">
            <w:pPr>
              <w:pStyle w:val="168"/>
            </w:pPr>
            <w:r>
              <w:rPr>
                <w:rFonts w:ascii="Calibri" w:hAnsi="Calibri" w:eastAsia="微软雅黑"/>
              </w:rPr>
              <w:t>一直输的时候，还肯坐回来才最难吧。</w:t>
            </w:r>
          </w:p>
        </w:tc>
      </w:tr>
    </w:tbl>
    <w:p w14:paraId="469CA269">
      <w:pPr>
        <w:spacing w:before="0" w:after="80"/>
      </w:pPr>
    </w:p>
    <w:p w14:paraId="45F157AC">
      <w:pPr>
        <w:pStyle w:val="164"/>
      </w:pPr>
      <w:r>
        <w:rPr>
          <w:rFonts w:ascii="Calibri" w:hAnsi="Calibri" w:eastAsia="微软雅黑"/>
        </w:rPr>
        <w:t>西格莉卡</w:t>
      </w:r>
    </w:p>
    <w:p w14:paraId="142B6EEC">
      <w:pPr>
        <w:pStyle w:val="165"/>
      </w:pPr>
      <w:r>
        <w:rPr>
          <w:rFonts w:ascii="Calibri" w:hAnsi="Calibri" w:eastAsia="微软雅黑"/>
        </w:rPr>
        <w:t>嗯。赢棋的时候，谁都会想继续。刚刚确认过自己还不够强，还愿意把棋罐打开……那才真的需要勇气。</w:t>
      </w:r>
    </w:p>
    <w:p w14:paraId="0885E172">
      <w:pPr>
        <w:pStyle w:val="164"/>
      </w:pPr>
      <w:r>
        <w:rPr>
          <w:rFonts w:ascii="Calibri" w:hAnsi="Calibri" w:eastAsia="微软雅黑"/>
        </w:rPr>
        <w:t>西格莉卡</w:t>
      </w:r>
    </w:p>
    <w:p w14:paraId="7938E4D8">
      <w:pPr>
        <w:pStyle w:val="165"/>
      </w:pPr>
      <w:r>
        <w:rPr>
          <w:rFonts w:ascii="Calibri" w:hAnsi="Calibri" w:eastAsia="微软雅黑"/>
        </w:rPr>
        <w:t>而且排名表只记着他今天排第几，又不会把他今天学会的东西擦掉。嘿嘿，我觉得他一定还会往上走的。</w:t>
      </w:r>
    </w:p>
    <w:p w14:paraId="392D4C3D">
      <w:pPr>
        <w:spacing w:before="160" w:after="160"/>
      </w:pPr>
    </w:p>
    <w:p w14:paraId="5A564B4B">
      <w:pPr>
        <w:spacing w:before="160" w:after="160"/>
      </w:pPr>
    </w:p>
    <w:p w14:paraId="36802A84">
      <w:pPr>
        <w:spacing w:before="160" w:after="160"/>
      </w:pPr>
    </w:p>
    <w:p w14:paraId="175BC7FA">
      <w:pPr>
        <w:spacing w:before="160" w:after="160"/>
      </w:pPr>
    </w:p>
    <w:p w14:paraId="45B1C3B6">
      <w:pPr>
        <w:spacing w:before="160" w:after="160"/>
      </w:pPr>
    </w:p>
    <w:p w14:paraId="0E8CE83D">
      <w:pPr>
        <w:spacing w:before="160" w:after="160"/>
      </w:pPr>
    </w:p>
    <w:p w14:paraId="64687DC6">
      <w:pPr>
        <w:spacing w:before="160" w:after="160"/>
      </w:pPr>
    </w:p>
    <w:p w14:paraId="093E47F9">
      <w:pPr>
        <w:spacing w:before="160" w:after="160"/>
        <w:rPr>
          <w:rFonts w:hint="eastAsia"/>
          <w:lang w:eastAsia="zh-CN"/>
        </w:rPr>
      </w:pPr>
    </w:p>
    <w:p w14:paraId="79ED788D">
      <w:pPr>
        <w:spacing w:before="160" w:after="160"/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4】</w:t>
      </w:r>
    </w:p>
    <w:p w14:paraId="24D84E69">
      <w:pPr>
        <w:pStyle w:val="164"/>
      </w:pPr>
      <w:r>
        <w:rPr>
          <w:rFonts w:ascii="Calibri" w:hAnsi="Calibri" w:eastAsia="微软雅黑"/>
        </w:rPr>
        <w:t>旁白</w:t>
      </w:r>
    </w:p>
    <w:p w14:paraId="0298B1B9">
      <w:pPr>
        <w:pStyle w:val="166"/>
      </w:pPr>
      <w:r>
        <w:rPr>
          <w:rFonts w:hint="eastAsia"/>
        </w:rPr>
        <w:t>翻到定段赛时，活动室里只剩下纸页摩擦的沙沙声。西格莉卡的手停在伊角认输的那一格，很久都没有翻过去。</w:t>
      </w:r>
    </w:p>
    <w:p w14:paraId="03621A19">
      <w:pPr>
        <w:pStyle w:val="164"/>
      </w:pPr>
      <w:r>
        <w:rPr>
          <w:rFonts w:ascii="Calibri" w:hAnsi="Calibri" w:eastAsia="微软雅黑"/>
        </w:rPr>
        <w:t>西格莉卡</w:t>
      </w:r>
    </w:p>
    <w:p w14:paraId="07A05801">
      <w:pPr>
        <w:pStyle w:val="165"/>
      </w:pPr>
      <w:r>
        <w:rPr>
          <w:rFonts w:ascii="Calibri" w:hAnsi="Calibri" w:eastAsia="微软雅黑"/>
        </w:rPr>
        <w:t>伊角明明有成为职业棋手的实力，却在最重要的对局里被压力逼得犯了规。认输以后，连后面的棋也一盘接一盘地乱了……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6CADB903">
      <w:pPr>
        <w:pStyle w:val="164"/>
      </w:pPr>
      <w:r>
        <w:rPr>
          <w:rFonts w:ascii="Calibri" w:hAnsi="Calibri" w:eastAsia="微软雅黑"/>
        </w:rPr>
        <w:t>西格莉卡</w:t>
      </w:r>
    </w:p>
    <w:p w14:paraId="468180F3">
      <w:pPr>
        <w:pStyle w:val="165"/>
      </w:pPr>
      <w:r>
        <w:rPr>
          <w:rFonts w:ascii="Calibri" w:hAnsi="Calibri" w:eastAsia="微软雅黑"/>
        </w:rPr>
        <w:t>还有本田。他准备了那么久，也认真下了那么多盘，最后却只差一点。一年只能定段三位，剩下的人就只能站在门外。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ED9CA4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8387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0F6FD64F">
            <w:pPr>
              <w:pStyle w:val="168"/>
            </w:pPr>
            <w:r>
              <w:rPr>
                <w:rFonts w:ascii="Calibri" w:hAnsi="Calibri" w:eastAsia="微软雅黑"/>
              </w:rPr>
              <w:t>比赛只会记录这一次的结果。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131C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CF863FB">
            <w:pPr>
              <w:pStyle w:val="168"/>
              <w:rPr>
                <w:rFonts w:hint="default"/>
                <w:lang w:val="en-US"/>
              </w:rPr>
            </w:pPr>
            <w:r>
              <w:rPr>
                <w:rFonts w:ascii="Calibri" w:hAnsi="Calibri" w:eastAsia="微软雅黑"/>
              </w:rPr>
              <w:t>一次失常，真的可能压住一整年的努力。</w:t>
            </w:r>
            <w:r>
              <w:rPr>
                <w:rFonts w:hint="eastAsia"/>
                <w:lang w:val="en-US" w:eastAsia="zh-CN"/>
              </w:rPr>
            </w:r>
            <w:r>
              <w:rPr>
                <w:rFonts w:ascii="Calibri" w:hAnsi="Calibri" w:eastAsia="微软雅黑"/>
              </w:rPr>
            </w:r>
            <w:r>
              <w:rPr>
                <w:rFonts w:hint="eastAsia"/>
                <w:lang w:val="en-US" w:eastAsia="zh-CN"/>
              </w:rPr>
            </w:r>
            <w:r>
              <w:rPr>
                <w:rFonts w:ascii="Calibri" w:hAnsi="Calibri" w:eastAsia="微软雅黑"/>
              </w:rPr>
            </w:r>
            <w:r>
              <w:rPr>
                <w:rFonts w:hint="eastAsia"/>
                <w:lang w:val="en-US" w:eastAsia="zh-CN"/>
              </w:rPr>
            </w:r>
          </w:p>
        </w:tc>
      </w:tr>
    </w:tbl>
    <w:p w14:paraId="334AC5DB">
      <w:pPr>
        <w:spacing w:before="0" w:after="80"/>
      </w:pPr>
    </w:p>
    <w:p w14:paraId="209D6CD4">
      <w:pPr>
        <w:pStyle w:val="164"/>
      </w:pPr>
      <w:r>
        <w:rPr>
          <w:rFonts w:ascii="Calibri" w:hAnsi="Calibri" w:eastAsia="微软雅黑"/>
        </w:rPr>
        <w:t>西格莉卡</w:t>
      </w:r>
    </w:p>
    <w:p w14:paraId="2145C0C9">
      <w:pPr>
        <w:pStyle w:val="165"/>
      </w:pPr>
      <w:r>
        <w:rPr>
          <w:rFonts w:ascii="Calibri" w:hAnsi="Calibri" w:eastAsia="微软雅黑"/>
        </w:rPr>
        <w:t>嗯……竞技就是这么不讲情面。它不会因为一个人以前有多努力，就替他改掉今天的结果。</w:t>
      </w:r>
    </w:p>
    <w:p w14:paraId="07007973">
      <w:pPr>
        <w:pStyle w:val="164"/>
      </w:pPr>
      <w:r>
        <w:rPr>
          <w:rFonts w:ascii="Calibri" w:hAnsi="Calibri" w:eastAsia="微软雅黑"/>
        </w:rPr>
        <w:t>西格莉卡</w:t>
      </w:r>
    </w:p>
    <w:p w14:paraId="073255CE">
      <w:pPr>
        <w:pStyle w:val="165"/>
      </w:pPr>
      <w:r>
        <w:rPr>
          <w:rFonts w:ascii="Calibri" w:hAnsi="Calibri" w:eastAsia="微软雅黑"/>
        </w:rPr>
        <w:t>可是，结果没有照顾他们，也不代表他们走过的路一下子就不算数了吧？伊角还有朋友，也还有下一次考试……我想等他回来。</w:t>
      </w:r>
    </w:p>
    <w:p w14:paraId="29047978">
      <w:pPr>
        <w:pStyle w:val="164"/>
      </w:pPr>
      <w:r>
        <w:rPr>
          <w:rFonts w:ascii="Calibri" w:hAnsi="Calibri" w:eastAsia="微软雅黑"/>
        </w:rPr>
        <w:t>西格莉卡</w:t>
      </w:r>
    </w:p>
    <w:p w14:paraId="5BC81144">
      <w:pPr>
        <w:pStyle w:val="165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</w:rPr>
        <w:t>要是换成我，大概会先躲起来，难过很久很久。可等眼泪擦干了……还是会忍不住想，再试一次会不会不一样。</w:t>
      </w:r>
      <w:r>
        <w:rPr>
          <w:rFonts w:hint="eastAsia"/>
          <w:lang w:val="en-US" w:eastAsia="zh-CN"/>
        </w:rPr>
      </w:r>
    </w:p>
    <w:p w14:paraId="7BD2C1E3">
      <w:pPr>
        <w:spacing w:before="160" w:after="160"/>
      </w:pPr>
    </w:p>
    <w:p w14:paraId="3785ADF6">
      <w:pPr>
        <w:spacing w:before="160" w:after="160"/>
      </w:pPr>
    </w:p>
    <w:p w14:paraId="1B247507">
      <w:pPr>
        <w:spacing w:before="160" w:after="160"/>
      </w:pPr>
    </w:p>
    <w:p w14:paraId="4539C00F">
      <w:pPr>
        <w:spacing w:before="160" w:after="160"/>
      </w:pPr>
    </w:p>
    <w:p w14:paraId="07804724">
      <w:pPr>
        <w:spacing w:before="160" w:after="160"/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5】</w:t>
      </w:r>
    </w:p>
    <w:p w14:paraId="1302F16C">
      <w:pPr>
        <w:pStyle w:val="164"/>
      </w:pPr>
      <w:r>
        <w:rPr>
          <w:rFonts w:ascii="Calibri" w:hAnsi="Calibri" w:eastAsia="微软雅黑"/>
        </w:rPr>
        <w:t>旁白</w:t>
      </w:r>
    </w:p>
    <w:p w14:paraId="7E7FAAC4">
      <w:pPr>
        <w:pStyle w:val="166"/>
      </w:pPr>
      <w:r>
        <w:rPr>
          <w:rFonts w:hint="eastAsia"/>
        </w:rPr>
        <w:t>看到佐为终于坐到塔矢名人对面，西格莉卡一下坐直了。她屏住呼吸盯着书页，连搁在手边的糖都忘了拆。</w:t>
      </w:r>
    </w:p>
    <w:p w14:paraId="130AB5B5">
      <w:pPr>
        <w:pStyle w:val="164"/>
      </w:pPr>
      <w:r>
        <w:rPr>
          <w:rFonts w:ascii="Calibri" w:hAnsi="Calibri" w:eastAsia="微软雅黑"/>
        </w:rPr>
        <w:t>西格莉卡</w:t>
      </w:r>
    </w:p>
    <w:p w14:paraId="22BEA185">
      <w:pPr>
        <w:pStyle w:val="165"/>
      </w:pPr>
      <w:r>
        <w:rPr>
          <w:rFonts w:ascii="Calibri" w:hAnsi="Calibri" w:eastAsia="微软雅黑"/>
        </w:rPr>
        <w:t>终于下到了！佐为和塔矢名人追寻了那么久，这盘棋……应该就是他们各自能抵达的最高处了吧。</w:t>
      </w:r>
    </w:p>
    <w:p w14:paraId="1297E612">
      <w:pPr>
        <w:pStyle w:val="164"/>
      </w:pPr>
      <w:r>
        <w:rPr>
          <w:rFonts w:ascii="Calibri" w:hAnsi="Calibri" w:eastAsia="微软雅黑"/>
        </w:rPr>
        <w:t>西格莉卡</w:t>
      </w:r>
    </w:p>
    <w:p w14:paraId="204C37AF">
      <w:pPr>
        <w:pStyle w:val="165"/>
      </w:pPr>
      <w:r>
        <w:rPr>
          <w:rFonts w:ascii="Calibri" w:hAnsi="Calibri" w:eastAsia="微软雅黑"/>
        </w:rPr>
        <w:t>可最后看见那一手后续变化的人，偏偏是一直坐在旁边的光。连佐为都漏掉的地方，被后来的人看见了……这里真好。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E663E4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0E6D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E0F078D">
            <w:pPr>
              <w:pStyle w:val="168"/>
            </w:pPr>
            <w:r>
              <w:rPr>
                <w:rFonts w:ascii="Calibri" w:hAnsi="Calibri" w:eastAsia="微软雅黑"/>
              </w:rPr>
              <w:t>最强的一局，也不是终点。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ABA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569CA0B">
            <w:pPr>
              <w:pStyle w:val="168"/>
            </w:pPr>
            <w:r>
              <w:rPr>
                <w:rFonts w:ascii="Calibri" w:hAnsi="Calibri" w:eastAsia="微软雅黑"/>
              </w:rPr>
              <w:t>佐为的棋，把光带到了更远的地方。</w:t>
            </w:r>
          </w:p>
        </w:tc>
      </w:tr>
    </w:tbl>
    <w:p w14:paraId="69CA06A8">
      <w:pPr>
        <w:spacing w:before="0" w:after="80"/>
      </w:pPr>
    </w:p>
    <w:p w14:paraId="4DE11E33">
      <w:pPr>
        <w:pStyle w:val="164"/>
      </w:pPr>
      <w:r>
        <w:rPr>
          <w:rFonts w:ascii="Calibri" w:hAnsi="Calibri" w:eastAsia="微软雅黑"/>
        </w:rPr>
        <w:t>西格莉卡</w:t>
      </w:r>
    </w:p>
    <w:p w14:paraId="700AD050">
      <w:pPr>
        <w:pStyle w:val="165"/>
      </w:pPr>
      <w:r>
        <w:rPr>
          <w:rFonts w:ascii="Calibri" w:hAnsi="Calibri" w:eastAsia="微软雅黑"/>
        </w:rPr>
        <w:t>对呀。原来走到最前面，不一定是为了永远站在那里。自己走到尽头以后，后来的人还能从那儿再往前看。</w:t>
      </w:r>
    </w:p>
    <w:p w14:paraId="1EB8E67B">
      <w:pPr>
        <w:pStyle w:val="164"/>
      </w:pPr>
      <w:r>
        <w:rPr>
          <w:rFonts w:ascii="Calibri" w:hAnsi="Calibri" w:eastAsia="微软雅黑"/>
        </w:rPr>
        <w:t>西格莉卡</w:t>
      </w:r>
    </w:p>
    <w:p w14:paraId="54D3B5EA">
      <w:pPr>
        <w:pStyle w:val="165"/>
      </w:pPr>
      <w:r>
        <w:rPr>
          <w:rFonts w:ascii="Calibri" w:hAnsi="Calibri" w:eastAsia="微软雅黑"/>
        </w:rPr>
        <w:t>这样想的话，“下一手”也不只属于正在下棋的人。它可能是上一位棋手留在棋盘上的问题，等着后来的人回答。</w:t>
      </w:r>
    </w:p>
    <w:p w14:paraId="04497E5D">
      <w:pPr>
        <w:spacing w:before="160" w:after="160"/>
      </w:pPr>
    </w:p>
    <w:p w14:paraId="6DD6BF55">
      <w:pPr>
        <w:spacing w:before="160" w:after="160"/>
      </w:pPr>
    </w:p>
    <w:p w14:paraId="3BE033C8">
      <w:pPr>
        <w:spacing w:before="160" w:after="160"/>
      </w:pPr>
    </w:p>
    <w:p w14:paraId="0E4BBBB1">
      <w:pPr>
        <w:spacing w:before="160" w:after="160"/>
      </w:pPr>
    </w:p>
    <w:p w14:paraId="78318BA8">
      <w:pPr>
        <w:spacing w:before="160" w:after="160"/>
      </w:pPr>
    </w:p>
    <w:p w14:paraId="33A57572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6】</w:t>
      </w:r>
    </w:p>
    <w:p w14:paraId="2B4729C4">
      <w:pPr>
        <w:pStyle w:val="164"/>
      </w:pPr>
      <w:r>
        <w:rPr>
          <w:rFonts w:ascii="Calibri" w:hAnsi="Calibri" w:eastAsia="微软雅黑"/>
        </w:rPr>
        <w:t>旁白</w:t>
      </w:r>
    </w:p>
    <w:p w14:paraId="547BA994">
      <w:pPr>
        <w:pStyle w:val="166"/>
      </w:pPr>
      <w:r>
        <w:rPr>
          <w:rFonts w:hint="eastAsia"/>
        </w:rPr>
        <w:t>窗外不知什么时候安静下来。西格莉卡把漫画抱得离自己近了一些，目光在空下来的棋盘格上停了很久。</w:t>
      </w:r>
    </w:p>
    <w:p w14:paraId="07FF3A15">
      <w:pPr>
        <w:pStyle w:val="164"/>
      </w:pPr>
      <w:r>
        <w:rPr>
          <w:rFonts w:ascii="Calibri" w:hAnsi="Calibri" w:eastAsia="微软雅黑"/>
        </w:rPr>
        <w:t>西格莉卡</w:t>
      </w:r>
    </w:p>
    <w:p w14:paraId="231D97C0">
      <w:pPr>
        <w:pStyle w:val="165"/>
      </w:pPr>
      <w:r>
        <w:rPr>
          <w:rFonts w:ascii="Calibri" w:hAnsi="Calibri" w:eastAsia="微软雅黑"/>
        </w:rPr>
        <w:t>佐为真的消失了。光跑了那么多地方，翻遍棋院和旧棋盘……可不管他怎么找，都没有办法把佐为带回来。</w:t>
      </w:r>
    </w:p>
    <w:p w14:paraId="2A55C056">
      <w:pPr>
        <w:pStyle w:val="164"/>
      </w:pPr>
      <w:r>
        <w:rPr>
          <w:rFonts w:ascii="Calibri" w:hAnsi="Calibri" w:eastAsia="微软雅黑"/>
        </w:rPr>
        <w:t>西格莉卡</w:t>
      </w:r>
    </w:p>
    <w:p w14:paraId="2CDDD887">
      <w:pPr>
        <w:pStyle w:val="165"/>
      </w:pPr>
      <w:r>
        <w:rPr>
          <w:rFonts w:ascii="Calibri" w:hAnsi="Calibri" w:eastAsia="微软雅黑"/>
        </w:rPr>
        <w:t>所以光不肯再下棋，我好像也能明白。只要不碰棋盘，就不用一次次从自己的棋里，看见那个已经不在的人。</w:t>
      </w:r>
    </w:p>
    <w:p w14:paraId="10B60809">
      <w:pPr>
        <w:pStyle w:val="164"/>
      </w:pPr>
      <w:r>
        <w:rPr>
          <w:rFonts w:ascii="Calibri" w:hAnsi="Calibri" w:eastAsia="微软雅黑"/>
        </w:rPr>
        <w:t>西格莉卡</w:t>
      </w:r>
    </w:p>
    <w:p w14:paraId="4254A0C9">
      <w:pPr>
        <w:pStyle w:val="165"/>
      </w:pPr>
      <w:r>
        <w:rPr>
          <w:rFonts w:ascii="Calibri" w:hAnsi="Calibri" w:eastAsia="微软雅黑"/>
        </w:rPr>
        <w:t>可偏偏是伊角回来了。那个也曾经因为失败离开棋盘的人，带着重新学会的棋回来，陪光把当初没能好好结束的那一局下完。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A598B2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B11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37D4628">
            <w:pPr>
              <w:pStyle w:val="168"/>
            </w:pPr>
            <w:r>
              <w:rPr>
                <w:rFonts w:ascii="Calibri" w:hAnsi="Calibri" w:eastAsia="微软雅黑"/>
              </w:rPr>
              <w:t>然后，光在自己的棋里找到了佐为。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8344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46C1A45">
            <w:pPr>
              <w:pStyle w:val="168"/>
            </w:pPr>
            <w:r>
              <w:rPr>
                <w:rFonts w:ascii="Calibri" w:hAnsi="Calibri" w:eastAsia="微软雅黑"/>
              </w:rPr>
              <w:t>让他重新落子的，也是一个曾经离开过的人。</w:t>
            </w:r>
          </w:p>
        </w:tc>
      </w:tr>
    </w:tbl>
    <w:p w14:paraId="0948FF29">
      <w:pPr>
        <w:spacing w:before="0" w:after="80"/>
      </w:pPr>
    </w:p>
    <w:p w14:paraId="21DDB915">
      <w:pPr>
        <w:pStyle w:val="164"/>
      </w:pPr>
      <w:r>
        <w:rPr>
          <w:rFonts w:ascii="Calibri" w:hAnsi="Calibri" w:eastAsia="微软雅黑"/>
        </w:rPr>
        <w:t>西格莉卡</w:t>
      </w:r>
    </w:p>
    <w:p w14:paraId="6158C9F2">
      <w:pPr>
        <w:pStyle w:val="165"/>
      </w:pPr>
      <w:r>
        <w:rPr>
          <w:rFonts w:ascii="Calibri" w:hAnsi="Calibri" w:eastAsia="微软雅黑"/>
        </w:rPr>
        <w:t>嗯。失去的人不会回来，可一起走过的路，已经留在还活着的人身上了。只要光继续下棋，佐为教给他的那些东西就还在往前走。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6A31F6FB">
      <w:pPr>
        <w:pStyle w:val="164"/>
      </w:pPr>
      <w:r>
        <w:rPr>
          <w:rFonts w:ascii="Calibri" w:hAnsi="Calibri" w:eastAsia="微软雅黑"/>
        </w:rPr>
        <w:t>西格莉卡</w:t>
      </w:r>
    </w:p>
    <w:p w14:paraId="7887EC46">
      <w:pPr>
        <w:pStyle w:val="165"/>
      </w:pPr>
      <w:r>
        <w:rPr>
          <w:rFonts w:ascii="Calibri" w:hAnsi="Calibri" w:eastAsia="微软雅黑"/>
        </w:rPr>
        <w:t>后来连塔矢亮也从光的棋里看见了两个人的痕迹……但那已经不是光借来的棋了。是他自己决定留下来，一手一手下出来的棋。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5559EBFD">
      <w:pPr>
        <w:spacing w:before="160" w:after="160"/>
      </w:pPr>
    </w:p>
    <w:p w14:paraId="5993FA50">
      <w:pPr>
        <w:spacing w:before="160" w:after="160"/>
      </w:pPr>
    </w:p>
    <w:p w14:paraId="7D29ABE5">
      <w:pPr>
        <w:spacing w:before="160" w:after="160"/>
      </w:pPr>
    </w:p>
    <w:p w14:paraId="35BC0552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7】</w:t>
      </w:r>
    </w:p>
    <w:p w14:paraId="1ECDD2A3">
      <w:pPr>
        <w:pStyle w:val="164"/>
      </w:pPr>
      <w:r>
        <w:rPr>
          <w:rFonts w:ascii="Calibri" w:hAnsi="Calibri" w:eastAsia="微软雅黑"/>
        </w:rPr>
        <w:t>旁白</w:t>
      </w:r>
    </w:p>
    <w:p w14:paraId="35DEEDCB">
      <w:pPr>
        <w:pStyle w:val="166"/>
      </w:pPr>
      <w:r>
        <w:rPr>
          <w:rFonts w:hint="eastAsia"/>
        </w:rPr>
        <w:t>读到北斗杯选拔结束，西格莉卡的情绪又亮了起来。她把漫画举到你面前，书页随着动作哗啦一响。</w:t>
      </w:r>
    </w:p>
    <w:p w14:paraId="067E8D36">
      <w:pPr>
        <w:pStyle w:val="164"/>
      </w:pPr>
      <w:r>
        <w:rPr>
          <w:rFonts w:ascii="Calibri" w:hAnsi="Calibri" w:eastAsia="微软雅黑"/>
        </w:rPr>
        <w:t>西格莉卡</w:t>
      </w:r>
    </w:p>
    <w:p w14:paraId="4B6D5C49">
      <w:pPr>
        <w:pStyle w:val="165"/>
      </w:pPr>
      <w:r>
        <w:rPr>
          <w:rFonts w:ascii="Calibri" w:hAnsi="Calibri" w:eastAsia="微软雅黑"/>
        </w:rPr>
        <w:t>日本青年队终于选出来了！光和塔矢亮不再只是互相追赶的对手，这一次，他们要站在同一边去面对中国队和韩国队。</w:t>
      </w:r>
    </w:p>
    <w:p w14:paraId="3A590034">
      <w:pPr>
        <w:pStyle w:val="164"/>
      </w:pPr>
      <w:r>
        <w:rPr>
          <w:rFonts w:ascii="Calibri" w:hAnsi="Calibri" w:eastAsia="微软雅黑"/>
        </w:rPr>
        <w:t>西格莉卡</w:t>
      </w:r>
    </w:p>
    <w:p w14:paraId="0CF5F133">
      <w:pPr>
        <w:pStyle w:val="165"/>
      </w:pPr>
      <w:r>
        <w:rPr>
          <w:rFonts w:ascii="Calibri" w:hAnsi="Calibri" w:eastAsia="微软雅黑"/>
        </w:rPr>
        <w:t>而且其他队伍也全是很厉害的年轻棋手。有人早就成名，也有人第一次站上这样的赛场……光看名单，我都已经紧张起来了。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DA87F7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3C5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71F6B02">
            <w:pPr>
              <w:pStyle w:val="168"/>
            </w:pPr>
            <w:r>
              <w:rPr>
                <w:rFonts w:ascii="Calibri" w:hAnsi="Calibri" w:eastAsia="微软雅黑"/>
              </w:rPr>
              <w:t>你还没看到正式比赛吧？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8085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F97F0B9">
            <w:pPr>
              <w:pStyle w:val="168"/>
            </w:pPr>
            <w:r>
              <w:rPr>
                <w:rFonts w:ascii="Calibri" w:hAnsi="Calibri" w:eastAsia="微软雅黑"/>
              </w:rPr>
              <w:t>所以，最后会是哪一队赢？</w:t>
            </w:r>
          </w:p>
        </w:tc>
      </w:tr>
    </w:tbl>
    <w:p w14:paraId="4C14D58F">
      <w:pPr>
        <w:spacing w:before="0" w:after="80"/>
      </w:pPr>
    </w:p>
    <w:p w14:paraId="39E2480C">
      <w:pPr>
        <w:pStyle w:val="164"/>
      </w:pPr>
      <w:r>
        <w:rPr>
          <w:rFonts w:ascii="Calibri" w:hAnsi="Calibri" w:eastAsia="微软雅黑"/>
        </w:rPr>
        <w:t>西格莉卡</w:t>
      </w:r>
    </w:p>
    <w:p w14:paraId="6294E3F1">
      <w:pPr>
        <w:pStyle w:val="165"/>
      </w:pPr>
      <w:r>
        <w:rPr>
          <w:rFonts w:ascii="Calibri" w:hAnsi="Calibri" w:eastAsia="微软雅黑"/>
        </w:rPr>
        <w:t>还没有！我才看到北斗杯要正式开始。最关键的部分，当然要等四周都安静下来，再一口气读完嘛。</w:t>
      </w:r>
    </w:p>
    <w:p w14:paraId="2224499A">
      <w:pPr>
        <w:pStyle w:val="164"/>
      </w:pPr>
      <w:r>
        <w:rPr>
          <w:rFonts w:ascii="Calibri" w:hAnsi="Calibri" w:eastAsia="微软雅黑"/>
        </w:rPr>
        <w:t>西格莉卡</w:t>
      </w:r>
    </w:p>
    <w:p w14:paraId="5D4E3723">
      <w:pPr>
        <w:pStyle w:val="165"/>
      </w:pPr>
      <w:r>
        <w:rPr>
          <w:rFonts w:ascii="Calibri" w:hAnsi="Calibri" w:eastAsia="微软雅黑"/>
        </w:rPr>
        <w:t>嘿嘿，我已经开始期待了。光走了这么远，这一次，一定会有更多人看见真正属于他的棋吧。</w:t>
      </w:r>
    </w:p>
    <w:p w14:paraId="315E0740">
      <w:r>
        <w:br w:type="page"/>
      </w:r>
    </w:p>
    <w:p w14:paraId="5B9FB141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8】</w:t>
      </w:r>
    </w:p>
    <w:p w14:paraId="37628FD1">
      <w:pPr>
        <w:pStyle w:val="164"/>
      </w:pPr>
      <w:r>
        <w:rPr>
          <w:rFonts w:ascii="Calibri" w:hAnsi="Calibri" w:eastAsia="微软雅黑"/>
        </w:rPr>
        <w:t>旁白</w:t>
      </w:r>
    </w:p>
    <w:p w14:paraId="02072F2C">
      <w:pPr>
        <w:pStyle w:val="166"/>
      </w:pPr>
      <w:r>
        <w:rPr>
          <w:rFonts w:ascii="Calibri" w:hAnsi="Calibri" w:eastAsia="微软雅黑"/>
        </w:rPr>
        <w:t>傍晚的活动室只亮着桌边那盏灯。达妮娅蜷在远处的沙发上打盹，呼吸轻得几乎听不见。棋盘前，西格莉卡把最后一卷漫画合在膝上，拇指却还压着封底，没有立刻松开。</w:t>
      </w:r>
    </w:p>
    <w:p w14:paraId="7CFEA3F0">
      <w:pPr>
        <w:pStyle w:val="164"/>
      </w:pPr>
      <w:r>
        <w:rPr>
          <w:rFonts w:ascii="Calibri" w:hAnsi="Calibri" w:eastAsia="微软雅黑"/>
        </w:rPr>
        <w:t>西格莉卡</w:t>
      </w:r>
    </w:p>
    <w:p w14:paraId="7B6EC073">
      <w:pPr>
        <w:pStyle w:val="165"/>
      </w:pPr>
      <w:r>
        <w:rPr>
          <w:rFonts w:ascii="Calibri" w:hAnsi="Calibri" w:eastAsia="微软雅黑"/>
        </w:rPr>
        <w:t>……我看完了。北斗杯，日本队最后输给了中国队，也输给了韩国队。</w:t>
      </w:r>
    </w:p>
    <w:p w14:paraId="3EACF2C7">
      <w:pPr>
        <w:pStyle w:val="164"/>
      </w:pPr>
      <w:r>
        <w:rPr>
          <w:rFonts w:ascii="Calibri" w:hAnsi="Calibri" w:eastAsia="微软雅黑"/>
        </w:rPr>
        <w:t>西格莉卡</w:t>
      </w:r>
    </w:p>
    <w:p w14:paraId="4FE50C0A">
      <w:pPr>
        <w:pStyle w:val="165"/>
      </w:pPr>
      <w:r>
        <w:rPr>
          <w:rFonts w:ascii="Calibri" w:hAnsi="Calibri" w:eastAsia="微软雅黑"/>
        </w:rPr>
        <w:t>光两盘都拼到了最后，可一盘也没有赢。没有“终于战胜所有强敌”，也没有特意留给他的安慰奖……就这样结束了。</w:t>
      </w:r>
    </w:p>
    <w:p w14:paraId="458B8925">
      <w:pPr>
        <w:pStyle w:val="164"/>
      </w:pPr>
      <w:r>
        <w:rPr>
          <w:rFonts w:ascii="Calibri" w:hAnsi="Calibri" w:eastAsia="微软雅黑"/>
        </w:rPr>
        <w:t>西格莉卡</w:t>
      </w:r>
    </w:p>
    <w:p w14:paraId="648D9331">
      <w:pPr>
        <w:pStyle w:val="165"/>
      </w:pPr>
      <w:r>
        <w:rPr>
          <w:rFonts w:ascii="Calibri" w:hAnsi="Calibri" w:eastAsia="微软雅黑"/>
        </w:rPr>
        <w:t>原来真的会这样啊。已经把能做的都做了，想要的结果却还是一个也拿不到……</w:t>
      </w:r>
    </w:p>
    <w:p w14:paraId="5363A149">
      <w:pPr>
        <w:pStyle w:val="164"/>
      </w:pPr>
      <w:r>
        <w:rPr>
          <w:rFonts w:ascii="Calibri" w:hAnsi="Calibri" w:eastAsia="微软雅黑"/>
        </w:rPr>
        <w:t>西格莉卡</w:t>
      </w:r>
    </w:p>
    <w:p w14:paraId="11562307">
      <w:pPr>
        <w:pStyle w:val="165"/>
      </w:pPr>
      <w:r>
        <w:rPr>
          <w:rFonts w:ascii="Calibri" w:hAnsi="Calibri" w:eastAsia="微软雅黑"/>
        </w:rPr>
        <w:t>啊，我不是说那些努力都没用！只是……定段赛那几章，还有最后的北斗杯，读完以后，这里像压着一颗棋子，堵得慌。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59222E54">
      <w:pPr>
        <w:pStyle w:val="164"/>
      </w:pPr>
      <w:r>
        <w:rPr>
          <w:rFonts w:ascii="Calibri" w:hAnsi="Calibri" w:eastAsia="微软雅黑"/>
        </w:rPr>
        <w:t>玩家</w:t>
      </w:r>
    </w:p>
    <w:p w14:paraId="651D76FD">
      <w:pPr>
        <w:pStyle w:val="165"/>
      </w:pPr>
      <w:r>
        <w:rPr>
          <w:rFonts w:ascii="Calibri" w:hAnsi="Calibri" w:eastAsia="微软雅黑"/>
        </w:rPr>
        <w:t>把彩虹豆豆跳跳糖递给西格莉卡。</w:t>
      </w:r>
    </w:p>
    <w:p w14:paraId="66700056">
      <w:pPr>
        <w:pStyle w:val="164"/>
      </w:pPr>
      <w:r>
        <w:rPr>
          <w:rFonts w:ascii="Calibri" w:hAnsi="Calibri" w:eastAsia="微软雅黑"/>
        </w:rPr>
        <w:t>西格莉卡</w:t>
      </w:r>
    </w:p>
    <w:p w14:paraId="3BB08345">
      <w:pPr>
        <w:pStyle w:val="165"/>
      </w:pPr>
      <w:r>
        <w:rPr>
          <w:rFonts w:ascii="Calibri" w:hAnsi="Calibri" w:eastAsia="微软雅黑"/>
        </w:rPr>
        <w:t>谢谢啦。唔……我现在确实需要一点甜的，换换心情。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46E3F19F">
      <w:pPr>
        <w:pStyle w:val="164"/>
      </w:pPr>
      <w:r>
        <w:rPr>
          <w:rFonts w:ascii="Calibri" w:hAnsi="Calibri" w:eastAsia="微软雅黑"/>
        </w:rPr>
        <w:t>旁白</w:t>
      </w:r>
    </w:p>
    <w:p w14:paraId="5E72C0BD">
      <w:pPr>
        <w:pStyle w:val="166"/>
      </w:pPr>
      <w:r>
        <w:rPr>
          <w:rFonts w:ascii="Calibri" w:hAnsi="Calibri" w:eastAsia="微软雅黑"/>
        </w:rPr>
        <w:t>西格莉卡把糖放进口中。细碎的噼啪声在安静的活动室里格外清楚。</w:t>
      </w:r>
    </w:p>
    <w:p w14:paraId="12A1923B">
      <w:pPr>
        <w:pStyle w:val="166"/>
      </w:pPr>
      <w:r>
        <w:rPr>
          <w:rFonts w:ascii="Calibri" w:hAnsi="Calibri" w:eastAsia="微软雅黑"/>
        </w:rPr>
        <w:t>啪。</w:t>
      </w:r>
    </w:p>
    <w:p w14:paraId="75F99F19">
      <w:pPr>
        <w:pStyle w:val="166"/>
      </w:pPr>
      <w:r>
        <w:rPr>
          <w:rFonts w:ascii="Calibri" w:hAnsi="Calibri" w:eastAsia="微软雅黑"/>
        </w:rPr>
        <w:t>啪。</w:t>
      </w:r>
    </w:p>
    <w:p w14:paraId="06F4472F">
      <w:pPr>
        <w:pStyle w:val="166"/>
      </w:pPr>
      <w:r>
        <w:rPr>
          <w:rFonts w:ascii="Calibri" w:hAnsi="Calibri" w:eastAsia="微软雅黑"/>
        </w:rPr>
        <w:t>声音渐渐慢了下来。那不再像糖果的轻响，而像一颗颗棋子隔着很远的距离，落进空无一人的棋室。</w:t>
      </w:r>
    </w:p>
    <w:p w14:paraId="36A1FCCB">
      <w:pPr>
        <w:pStyle w:val="164"/>
      </w:pPr>
      <w:r>
        <w:rPr>
          <w:rFonts w:ascii="Calibri" w:hAnsi="Calibri" w:eastAsia="微软雅黑"/>
        </w:rPr>
        <w:t>旁白</w:t>
      </w:r>
    </w:p>
    <w:p w14:paraId="2E1CD94E">
      <w:pPr>
        <w:pStyle w:val="166"/>
        <w:rPr>
          <w:rFonts w:ascii="Calibri" w:hAnsi="Calibri" w:eastAsia="微软雅黑"/>
        </w:rPr>
      </w:pPr>
      <w:r>
        <w:rPr>
          <w:rFonts w:hint="eastAsia"/>
          <w:lang w:val="en-US" w:eastAsia="zh-CN"/>
        </w:rPr>
        <w:t>西格莉卡垂下眼，睫毛在灯下投出一小片阴影。下一瞬，那片阴影忽然从她脚边漫开，灯光也被拉得又细又长。你伸手去扶桌沿，指尖却只划过一阵冰冷的空白；活动室的颜色正从视野边缘一点点退去。</w:t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2EDA827B">
      <w:pPr>
        <w:pStyle w:val="164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玩家</w:t>
      </w:r>
    </w:p>
    <w:p w14:paraId="57095569">
      <w:pPr>
        <w:pStyle w:val="16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西格莉卡？</w:t>
      </w:r>
    </w:p>
    <w:p w14:paraId="478C9D92">
      <w:pPr>
        <w:pStyle w:val="164"/>
      </w:pPr>
      <w:r>
        <w:rPr>
          <w:rFonts w:ascii="Calibri" w:hAnsi="Calibri" w:eastAsia="微软雅黑"/>
        </w:rPr>
        <w:t>旁白</w:t>
      </w:r>
    </w:p>
    <w:p w14:paraId="181D6126">
      <w:pPr>
        <w:pStyle w:val="166"/>
        <w:ind w:left="0" w:leftChars="0"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失重感骤然停止。模糊的桌椅重新有了轮廓，可眼前的人没有恢复原样。西格莉卡抬起头，一双血红的眼睛越过棋盘，静静盯着你。</w:t>
      </w:r>
    </w:p>
    <w:p w14:paraId="033068E5">
      <w:pPr>
        <w:pStyle w:val="164"/>
      </w:pPr>
      <w:r>
        <w:rPr>
          <w:rFonts w:ascii="Calibri" w:hAnsi="Calibri" w:eastAsia="微软雅黑"/>
        </w:rPr>
        <w:t>西格莉卡？</w:t>
      </w:r>
    </w:p>
    <w:p w14:paraId="06E4E44B">
      <w:pPr>
        <w:pStyle w:val="165"/>
      </w:pPr>
      <w:r>
        <w:rPr>
          <w:rFonts w:ascii="Calibri" w:hAnsi="Calibri" w:eastAsia="微软雅黑"/>
        </w:rPr>
        <w:t>{username}，你有没有想过……塔矢亮一开始追着的，真的是进藤光吗？</w:t>
      </w:r>
    </w:p>
    <w:p w14:paraId="72AF82E6">
      <w:pPr>
        <w:pStyle w:val="164"/>
      </w:pPr>
      <w:r>
        <w:rPr>
          <w:rFonts w:ascii="Calibri" w:hAnsi="Calibri" w:eastAsia="微软雅黑"/>
        </w:rPr>
        <w:t>西格莉卡？</w:t>
      </w:r>
    </w:p>
    <w:p w14:paraId="27159DD3">
      <w:pPr>
        <w:pStyle w:val="165"/>
      </w:pPr>
      <w:r>
        <w:rPr>
          <w:rFonts w:ascii="Calibri" w:hAnsi="Calibri" w:eastAsia="微软雅黑"/>
        </w:rPr>
        <w:t>他追的是那盘强得让人忘不掉的棋。要是借佐为之手落子的是另一个人，他也会追过去。不是吗？</w:t>
      </w:r>
    </w:p>
    <w:p w14:paraId="7A962A00">
      <w:pPr>
        <w:pStyle w:val="164"/>
      </w:pPr>
      <w:r>
        <w:rPr>
          <w:rFonts w:ascii="Calibri" w:hAnsi="Calibri" w:eastAsia="微软雅黑"/>
        </w:rPr>
        <w:t>西格莉卡？</w:t>
      </w:r>
    </w:p>
    <w:p w14:paraId="5846BDDE">
      <w:pPr>
        <w:pStyle w:val="165"/>
      </w:pPr>
      <w:r>
        <w:rPr>
          <w:rFonts w:ascii="Calibri" w:hAnsi="Calibri" w:eastAsia="微软雅黑"/>
        </w:rPr>
        <w:t>等那份目光落到光自己身上，他就只能拼命追赶一个根本不是自己的影子。做不到的时候，最先怀疑他的，也许就是他自己。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0BB571AF">
      <w:pPr>
        <w:pStyle w:val="164"/>
      </w:pPr>
      <w:r>
        <w:rPr>
          <w:rFonts w:ascii="Calibri" w:hAnsi="Calibri" w:eastAsia="微软雅黑"/>
        </w:rPr>
        <w:t>西格莉卡？</w:t>
      </w:r>
    </w:p>
    <w:p w14:paraId="63CA3C37">
      <w:pPr>
        <w:pStyle w:val="165"/>
      </w:pPr>
      <w:r>
        <w:rPr>
          <w:rFonts w:ascii="Calibri" w:hAnsi="Calibri" w:eastAsia="微软雅黑"/>
        </w:rPr>
        <w:t>伊角和本田也努力了很久。可名额只有那几个。拿不到，就留在门外；差一点，和差得很远，在结果上没有区别。</w:t>
      </w:r>
    </w:p>
    <w:p w14:paraId="4CA9A21D">
      <w:pPr>
        <w:pStyle w:val="164"/>
      </w:pPr>
      <w:r>
        <w:rPr>
          <w:rFonts w:ascii="Calibri" w:hAnsi="Calibri" w:eastAsia="微软雅黑"/>
        </w:rPr>
        <w:t>西格莉卡？</w:t>
      </w:r>
    </w:p>
    <w:p w14:paraId="3FF07732">
      <w:pPr>
        <w:pStyle w:val="165"/>
      </w:pPr>
      <w:r>
        <w:rPr>
          <w:rFonts w:ascii="Calibri" w:hAnsi="Calibri" w:eastAsia="微软雅黑"/>
        </w:rPr>
        <w:t>所有人都在找最强的 sai，都记得塔矢名人和高永夏。那些一次次落选、连名字都没被记住的人呢？他们的努力，要由谁来证明存在过？</w:t>
      </w:r>
    </w:p>
    <w:p w14:paraId="7A742AE8">
      <w:pPr>
        <w:pStyle w:val="164"/>
      </w:pPr>
      <w:r>
        <w:rPr>
          <w:rFonts w:ascii="Calibri" w:hAnsi="Calibri" w:eastAsia="微软雅黑"/>
        </w:rPr>
        <w:t>西格莉卡？</w:t>
      </w:r>
    </w:p>
    <w:p w14:paraId="241852A7">
      <w:pPr>
        <w:pStyle w:val="165"/>
      </w:pPr>
      <w:r>
        <w:rPr>
          <w:rFonts w:ascii="Calibri" w:hAnsi="Calibri" w:eastAsia="微软雅黑"/>
        </w:rPr>
        <w:t>最后留下的，还是谁赢、谁输。棋谱会记住每一手，可旁观的人只要看一眼结果，就足够把此前的一切盖过去。</w:t>
      </w:r>
    </w:p>
    <w:p w14:paraId="32F5A7B9">
      <w:pPr>
        <w:pStyle w:val="164"/>
      </w:pPr>
      <w:r>
        <w:rPr>
          <w:rFonts w:ascii="Calibri" w:hAnsi="Calibri" w:eastAsia="微软雅黑"/>
        </w:rPr>
        <w:t>西格莉卡？</w:t>
      </w:r>
    </w:p>
    <w:p w14:paraId="2016070B">
      <w:pPr>
        <w:pStyle w:val="165"/>
      </w:pPr>
      <w:r>
        <w:rPr>
          <w:rFonts w:ascii="Calibri" w:hAnsi="Calibri" w:eastAsia="微软雅黑"/>
        </w:rPr>
        <w:t>所以，不去期待，就不用害怕辜负谁；不去追赶，就不用知道天赋能把人甩开多远；不站上赛场，也不会让一次结果替自己下判决。</w:t>
      </w:r>
    </w:p>
    <w:p w14:paraId="40755F76">
      <w:pPr>
        <w:pStyle w:val="164"/>
      </w:pPr>
      <w:r>
        <w:rPr>
          <w:rFonts w:ascii="Calibri" w:hAnsi="Calibri" w:eastAsia="微软雅黑"/>
        </w:rPr>
        <w:t>西格莉卡？</w:t>
      </w:r>
    </w:p>
    <w:p w14:paraId="693D909D">
      <w:pPr>
        <w:pStyle w:val="165"/>
      </w:pPr>
      <w:r>
        <w:rPr>
          <w:rFonts w:ascii="Calibri" w:hAnsi="Calibri" w:eastAsia="微软雅黑"/>
        </w:rPr>
        <w:t>闭上眼，不去想；捂住耳朵，不去听；从棋盘前离开……只要不落子，就永远不会输。不是吗？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65DF21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8614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9E4A85A">
            <w:pPr>
              <w:pStyle w:val="168"/>
            </w:pPr>
            <w:r>
              <w:rPr>
                <w:rFonts w:ascii="Calibri" w:hAnsi="Calibri" w:eastAsia="微软雅黑"/>
              </w:rPr>
              <w:t>不是。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3DC7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3D45C46">
            <w:pPr>
              <w:pStyle w:val="168"/>
            </w:pPr>
            <w:r>
              <w:rPr>
                <w:rFonts w:ascii="Calibri" w:hAnsi="Calibri" w:eastAsia="微软雅黑"/>
              </w:rPr>
              <w:t>至少，我要先把这一手落下。</w:t>
            </w:r>
          </w:p>
        </w:tc>
      </w:tr>
    </w:tbl>
    <w:p w14:paraId="04001A43">
      <w:pPr>
        <w:spacing w:before="0" w:after="80"/>
      </w:pPr>
    </w:p>
    <w:p w14:paraId="58DF9C0B">
      <w:pPr>
        <w:pStyle w:val="164"/>
      </w:pPr>
      <w:r>
        <w:rPr>
          <w:rFonts w:ascii="Calibri" w:hAnsi="Calibri" w:eastAsia="微软雅黑"/>
        </w:rPr>
        <w:t>西格莉卡？</w:t>
      </w:r>
    </w:p>
    <w:p w14:paraId="04B125CA">
      <w:pPr>
        <w:pStyle w:val="165"/>
      </w:pPr>
      <w:r>
        <w:rPr>
          <w:rFonts w:ascii="Calibri" w:hAnsi="Calibri" w:eastAsia="微软雅黑"/>
        </w:rPr>
        <w:t>那就来吧。</w:t>
      </w:r>
    </w:p>
    <w:p w14:paraId="56C30112">
      <w:pPr>
        <w:pStyle w:val="164"/>
      </w:pPr>
      <w:r>
        <w:rPr>
          <w:rFonts w:ascii="Calibri" w:hAnsi="Calibri" w:eastAsia="微软雅黑"/>
        </w:rPr>
        <w:t>西格莉卡？</w:t>
      </w:r>
    </w:p>
    <w:p w14:paraId="60C70A2C">
      <w:pPr>
        <w:pStyle w:val="165"/>
      </w:pPr>
      <w:r>
        <w:rPr>
          <w:rFonts w:ascii="Calibri" w:hAnsi="Calibri" w:eastAsia="微软雅黑"/>
        </w:rPr>
        <w:t>在这张只认胜负的棋盘上，让我看看——你相信的那些东西，究竟能不能陪你走到最后。</w:t>
      </w:r>
    </w:p>
    <w:p w14:paraId="05775EAB">
      <w:pPr>
        <w:pStyle w:val="164"/>
      </w:pPr>
      <w:r>
        <w:rPr>
          <w:rFonts w:ascii="Calibri" w:hAnsi="Calibri" w:eastAsia="微软雅黑"/>
        </w:rPr>
        <w:t>旁白</w:t>
      </w:r>
    </w:p>
    <w:p w14:paraId="48274E98">
      <w:pPr>
        <w:pStyle w:val="166"/>
      </w:pPr>
      <w:r>
        <w:rPr>
          <w:rFonts w:ascii="Calibri" w:hAnsi="Calibri" w:eastAsia="微软雅黑"/>
        </w:rPr>
        <w:t>她身后的黑暗无声地向两侧裂开。一张棋盘浮现在你们之间，纵横线一直延伸到视野尽头。唯一没有褪色的，是通往决战的猩红入口。</w:t>
      </w:r>
    </w:p>
    <w:p w14:paraId="05AD87FC">
      <w:r>
        <w:br w:type="page"/>
      </w:r>
    </w:p>
    <w:p w14:paraId="5E1CE9E3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败北分支】</w:t>
      </w:r>
    </w:p>
    <w:p w14:paraId="5FAA30A0">
      <w:pPr>
        <w:pStyle w:val="164"/>
      </w:pPr>
      <w:r>
        <w:rPr>
          <w:rFonts w:ascii="Calibri" w:hAnsi="Calibri" w:eastAsia="微软雅黑"/>
        </w:rPr>
        <w:t>旁白</w:t>
      </w:r>
    </w:p>
    <w:p w14:paraId="0CD16638">
      <w:pPr>
        <w:pStyle w:val="166"/>
      </w:pPr>
      <w:r>
        <w:rPr>
          <w:rFonts w:ascii="Calibri" w:hAnsi="Calibri" w:eastAsia="微软雅黑"/>
        </w:rPr>
        <w:t>最后一颗棋子落下。清脆的一声过后，棋盘上的数字再也没有变化。</w:t>
      </w:r>
    </w:p>
    <w:p w14:paraId="451C173E">
      <w:pPr>
        <w:pStyle w:val="166"/>
      </w:pPr>
      <w:r>
        <w:rPr>
          <w:rFonts w:ascii="Calibri" w:hAnsi="Calibri" w:eastAsia="微软雅黑"/>
        </w:rPr>
        <w:t>你输了。</w:t>
      </w:r>
    </w:p>
    <w:p w14:paraId="389A5E32">
      <w:pPr>
        <w:pStyle w:val="166"/>
      </w:pPr>
      <w:r>
        <w:rPr>
          <w:rFonts w:ascii="Calibri" w:hAnsi="Calibri" w:eastAsia="微软雅黑"/>
        </w:rPr>
        <w:t>西格莉卡？没有笑，也没有庆祝。她只是垂眼看着结果，红色的眼睛里没有一丝波澜，像在核对一个早就写好的答案。</w:t>
      </w:r>
    </w:p>
    <w:p w14:paraId="0A1133AC">
      <w:pPr>
        <w:pStyle w:val="164"/>
      </w:pPr>
      <w:r>
        <w:rPr>
          <w:rFonts w:ascii="Calibri" w:hAnsi="Calibri" w:eastAsia="微软雅黑"/>
        </w:rPr>
        <w:t>西格莉卡？</w:t>
      </w:r>
    </w:p>
    <w:p w14:paraId="76A3D9CD">
      <w:pPr>
        <w:pStyle w:val="165"/>
      </w:pPr>
      <w:r>
        <w:rPr>
          <w:rFonts w:ascii="Calibri" w:hAnsi="Calibri" w:eastAsia="微软雅黑"/>
        </w:rPr>
        <w:t>你看。你认真想过每一手，也确实坚持到了最后。可这些，没有替你改变结果。</w:t>
      </w:r>
    </w:p>
    <w:p w14:paraId="11F1401A">
      <w:pPr>
        <w:pStyle w:val="164"/>
      </w:pPr>
      <w:r>
        <w:rPr>
          <w:rFonts w:ascii="Calibri" w:hAnsi="Calibri" w:eastAsia="微软雅黑"/>
        </w:rPr>
        <w:t>西格莉卡？</w:t>
      </w:r>
    </w:p>
    <w:p w14:paraId="5AC81311">
      <w:pPr>
        <w:pStyle w:val="165"/>
      </w:pPr>
      <w:r>
        <w:rPr>
          <w:rFonts w:ascii="Calibri" w:hAnsi="Calibri" w:eastAsia="微软雅黑"/>
        </w:rPr>
        <w:t>你会走进来，是因为有人等着你证明自己。等你做不到，那些期待就会变成同一句话——为什么偏偏是你不够好？</w:t>
      </w:r>
    </w:p>
    <w:p w14:paraId="71185759">
      <w:pPr>
        <w:pStyle w:val="164"/>
      </w:pPr>
      <w:r>
        <w:rPr>
          <w:rFonts w:ascii="Calibri" w:hAnsi="Calibri" w:eastAsia="微软雅黑"/>
        </w:rPr>
        <w:t>西格莉卡？</w:t>
      </w:r>
    </w:p>
    <w:p w14:paraId="5E517C29">
      <w:pPr>
        <w:pStyle w:val="165"/>
      </w:pPr>
      <w:r>
        <w:rPr>
          <w:rFonts w:ascii="Calibri" w:hAnsi="Calibri" w:eastAsia="微软雅黑"/>
        </w:rPr>
        <w:t>他们甚至不需要责怪你。你会替他们开口，一遍遍去找：是哪一手不够聪明，哪一天还不够努力。</w:t>
      </w:r>
    </w:p>
    <w:p w14:paraId="2C72CCC1">
      <w:pPr>
        <w:pStyle w:val="164"/>
      </w:pPr>
      <w:r>
        <w:rPr>
          <w:rFonts w:ascii="Calibri" w:hAnsi="Calibri" w:eastAsia="微软雅黑"/>
        </w:rPr>
        <w:t>西格莉卡？</w:t>
      </w:r>
    </w:p>
    <w:p w14:paraId="38988299">
      <w:pPr>
        <w:pStyle w:val="165"/>
      </w:pPr>
      <w:r>
        <w:rPr>
          <w:rFonts w:ascii="Calibri" w:hAnsi="Calibri" w:eastAsia="微软雅黑"/>
        </w:rPr>
        <w:t>然后你会发现，有些差距并不是多坐一会儿、多下几盘就一定追得上。付出相同的时间，也不会把每个人带到相同的地方。</w:t>
      </w:r>
    </w:p>
    <w:p w14:paraId="593FFAB1">
      <w:pPr>
        <w:pStyle w:val="164"/>
      </w:pPr>
      <w:r>
        <w:rPr>
          <w:rFonts w:ascii="Calibri" w:hAnsi="Calibri" w:eastAsia="微软雅黑"/>
        </w:rPr>
        <w:t>西格莉卡？</w:t>
      </w:r>
    </w:p>
    <w:p w14:paraId="3B581CA8">
      <w:pPr>
        <w:pStyle w:val="165"/>
      </w:pPr>
      <w:r>
        <w:rPr>
          <w:rFonts w:ascii="Calibri" w:hAnsi="Calibri" w:eastAsia="微软雅黑"/>
        </w:rPr>
        <w:t>人们会看向赢下这局的人。至于你怎样犹豫、怎样坚持、又怎样只差一点找到正确的变化……没有人非知道不可。</w:t>
      </w:r>
    </w:p>
    <w:p w14:paraId="01E7F8DB">
      <w:pPr>
        <w:pStyle w:val="164"/>
      </w:pPr>
      <w:r>
        <w:rPr>
          <w:rFonts w:ascii="Calibri" w:hAnsi="Calibri" w:eastAsia="微软雅黑"/>
        </w:rPr>
        <w:t>西格莉卡？</w:t>
      </w:r>
    </w:p>
    <w:p w14:paraId="25146885">
      <w:pPr>
        <w:pStyle w:val="165"/>
      </w:pPr>
      <w:r>
        <w:rPr>
          <w:rFonts w:ascii="Calibri" w:hAnsi="Calibri" w:eastAsia="微软雅黑"/>
        </w:rPr>
        <w:t>刚才这盘棋也不会因为你已经尽力，就再给你一次机会。落下最后一手以后，过程再漫长，也只能被压进一个输赢里。</w:t>
      </w:r>
    </w:p>
    <w:p w14:paraId="0998563F">
      <w:pPr>
        <w:pStyle w:val="164"/>
      </w:pPr>
      <w:r>
        <w:rPr>
          <w:rFonts w:ascii="Calibri" w:hAnsi="Calibri" w:eastAsia="微软雅黑"/>
        </w:rPr>
        <w:t>西格莉卡？</w:t>
      </w:r>
    </w:p>
    <w:p w14:paraId="11640431">
      <w:pPr>
        <w:pStyle w:val="165"/>
      </w:pPr>
      <w:r>
        <w:rPr>
          <w:rFonts w:ascii="Calibri" w:hAnsi="Calibri" w:eastAsia="微软雅黑"/>
        </w:rPr>
        <w:t>这就是竞技最诚实，也最残酷的地方。它只问这一局谁赢，不负责接住那些已经把一切都放上去的人。</w:t>
      </w:r>
    </w:p>
    <w:p w14:paraId="62FBCBF8">
      <w:pPr>
        <w:pStyle w:val="164"/>
      </w:pPr>
      <w:r>
        <w:rPr>
          <w:rFonts w:ascii="Calibri" w:hAnsi="Calibri" w:eastAsia="微软雅黑"/>
        </w:rPr>
        <w:t>旁白</w:t>
      </w:r>
    </w:p>
    <w:p w14:paraId="3B26E4AB">
      <w:pPr>
        <w:pStyle w:val="166"/>
      </w:pPr>
      <w:r>
        <w:rPr>
          <w:rFonts w:ascii="Calibri" w:hAnsi="Calibri" w:eastAsia="微软雅黑"/>
        </w:rPr>
        <w:t>你想开口，喉咙却冷得发紧。棋子落下的回声一遍遍从黑暗里传回来，把刚刚想到的话全部压了下去。</w:t>
      </w:r>
    </w:p>
    <w:p w14:paraId="6075558A">
      <w:pPr>
        <w:pStyle w:val="164"/>
      </w:pPr>
      <w:r>
        <w:rPr>
          <w:rFonts w:ascii="Calibri" w:hAnsi="Calibri" w:eastAsia="微软雅黑"/>
        </w:rPr>
        <w:t>西格莉卡？</w:t>
      </w:r>
    </w:p>
    <w:p w14:paraId="5DDF5BE9">
      <w:pPr>
        <w:pStyle w:val="165"/>
      </w:pPr>
      <w:r>
        <w:rPr>
          <w:rFonts w:ascii="Calibri" w:hAnsi="Calibri" w:eastAsia="微软雅黑"/>
        </w:rPr>
        <w:t>所以，停在这里就好。以后不要回应谁的期待，不要追赶比自己强的人，也不要再把自己交给一次结果审判。</w:t>
      </w:r>
    </w:p>
    <w:p w14:paraId="7CD618EB">
      <w:pPr>
        <w:pStyle w:val="164"/>
      </w:pPr>
      <w:r>
        <w:rPr>
          <w:rFonts w:ascii="Calibri" w:hAnsi="Calibri" w:eastAsia="微软雅黑"/>
        </w:rPr>
        <w:t>西格莉卡？</w:t>
      </w:r>
    </w:p>
    <w:p w14:paraId="1BCB2688">
      <w:pPr>
        <w:pStyle w:val="165"/>
      </w:pPr>
      <w:r>
        <w:rPr>
          <w:rFonts w:ascii="Calibri" w:hAnsi="Calibri" w:eastAsia="微软雅黑"/>
        </w:rPr>
        <w:t>不去想，不去听，不去看，也不去做……是不是一下子就轻松多了？</w:t>
      </w:r>
    </w:p>
    <w:p w14:paraId="7E506DE2">
      <w:pPr>
        <w:pStyle w:val="164"/>
      </w:pPr>
      <w:r>
        <w:rPr>
          <w:rFonts w:ascii="Calibri" w:hAnsi="Calibri" w:eastAsia="微软雅黑"/>
        </w:rPr>
        <w:t>旁白</w:t>
      </w:r>
    </w:p>
    <w:p w14:paraId="35BFA77D">
      <w:pPr>
        <w:pStyle w:val="166"/>
      </w:pPr>
      <w:r>
        <w:rPr>
          <w:rFonts w:ascii="Calibri" w:hAnsi="Calibri" w:eastAsia="微软雅黑"/>
        </w:rPr>
        <w:t>她的声音渐渐退远。棋盘的线条化成一片灰白，你低头时，连自己的手也只剩下模糊的轮廓。</w:t>
      </w:r>
    </w:p>
    <w:p w14:paraId="3244B436">
      <w:pPr>
        <w:pStyle w:val="164"/>
      </w:pPr>
      <w:r>
        <w:rPr>
          <w:rFonts w:ascii="Calibri" w:hAnsi="Calibri" w:eastAsia="微软雅黑"/>
        </w:rPr>
        <w:t>旁白</w:t>
      </w:r>
    </w:p>
    <w:p w14:paraId="7C5253BE">
      <w:pPr>
        <w:pStyle w:val="166"/>
      </w:pPr>
      <w:r>
        <w:rPr>
          <w:rFonts w:ascii="Calibri" w:hAnsi="Calibri" w:eastAsia="微软雅黑"/>
        </w:rPr>
        <w:t>意识沉下去以前，你最后看见的，是那盘已经结束、再也无法改动的棋。</w:t>
      </w:r>
    </w:p>
    <w:p w14:paraId="6634C5FA">
      <w:pPr>
        <w:pStyle w:val="164"/>
      </w:pPr>
      <w:r>
        <w:rPr>
          <w:rFonts w:ascii="Calibri" w:hAnsi="Calibri" w:eastAsia="微软雅黑"/>
        </w:rPr>
        <w:t>西格莉卡</w:t>
      </w:r>
    </w:p>
    <w:p w14:paraId="0FB96AEA">
      <w:pPr>
        <w:pStyle w:val="165"/>
      </w:pPr>
      <w:r>
        <w:rPr>
          <w:rFonts w:ascii="Calibri" w:hAnsi="Calibri" w:eastAsia="微软雅黑"/>
        </w:rPr>
        <w:t>{username}？{username}！醒醒……你能听见我说话吗？</w:t>
      </w:r>
    </w:p>
    <w:p w14:paraId="4B14764F">
      <w:pPr>
        <w:pStyle w:val="164"/>
      </w:pPr>
      <w:r>
        <w:rPr>
          <w:rFonts w:ascii="Calibri" w:hAnsi="Calibri" w:eastAsia="微软雅黑"/>
        </w:rPr>
        <w:t>旁白</w:t>
      </w:r>
    </w:p>
    <w:p w14:paraId="2B00C80E">
      <w:pPr>
        <w:pStyle w:val="166"/>
      </w:pPr>
      <w:r>
        <w:rPr>
          <w:rFonts w:ascii="Calibri" w:hAnsi="Calibri" w:eastAsia="微软雅黑"/>
        </w:rPr>
        <w:t>你猛地抬起头，额角还压着摊开的棋谱。窗外的夕阳没有挪动多少，活动室里也没有那张无边无际的棋盘。西格莉卡双手撑着桌沿，眉头紧紧皱着；达妮娅抱着水杯站在她身后。</w:t>
      </w:r>
    </w:p>
    <w:p w14:paraId="73B0679B">
      <w:pPr>
        <w:pStyle w:val="164"/>
      </w:pPr>
      <w:r>
        <w:rPr>
          <w:rFonts w:ascii="Calibri" w:hAnsi="Calibri" w:eastAsia="微软雅黑"/>
        </w:rPr>
        <w:t>西格莉卡</w:t>
      </w:r>
    </w:p>
    <w:p w14:paraId="7CF2F08D">
      <w:pPr>
        <w:pStyle w:val="165"/>
      </w:pPr>
      <w:r>
        <w:rPr>
          <w:rFonts w:ascii="Calibri" w:hAnsi="Calibri" w:eastAsia="微软雅黑"/>
        </w:rPr>
        <w:t>你刚才突然趴下去了，怎么叫都没反应……是不是低血糖？{username}，要不要我陪你去找陆医生？</w:t>
      </w:r>
    </w:p>
    <w:p w14:paraId="48F8EAD8">
      <w:pPr>
        <w:pStyle w:val="164"/>
      </w:pPr>
      <w:r>
        <w:rPr>
          <w:rFonts w:ascii="Calibri" w:hAnsi="Calibri" w:eastAsia="微软雅黑"/>
        </w:rPr>
        <w:t>达妮娅</w:t>
      </w:r>
    </w:p>
    <w:p w14:paraId="55927574">
      <w:pPr>
        <w:pStyle w:val="165"/>
      </w:pPr>
      <w:r>
        <w:rPr>
          <w:rFonts w:ascii="Calibri" w:hAnsi="Calibri" w:eastAsia="微软雅黑"/>
        </w:rPr>
        <w:t>我看更像是昨晚又通宵了。能在西西说话的时候睡得这么沉，也算一种不得了的本事。</w:t>
      </w:r>
    </w:p>
    <w:p w14:paraId="57D1607F">
      <w:pPr>
        <w:pStyle w:val="164"/>
      </w:pPr>
      <w:r>
        <w:rPr>
          <w:rFonts w:ascii="Calibri" w:hAnsi="Calibri" w:eastAsia="微软雅黑"/>
        </w:rPr>
        <w:t>玩家</w:t>
      </w:r>
    </w:p>
    <w:p w14:paraId="7359E441">
      <w:pPr>
        <w:pStyle w:val="165"/>
      </w:pPr>
      <w:r>
        <w:rPr>
          <w:rFonts w:ascii="Calibri" w:hAnsi="Calibri" w:eastAsia="微软雅黑"/>
        </w:rPr>
        <w:t>我没事……只是有点累。</w:t>
      </w:r>
    </w:p>
    <w:p w14:paraId="0BB28448">
      <w:pPr>
        <w:pStyle w:val="164"/>
      </w:pPr>
      <w:r>
        <w:rPr>
          <w:rFonts w:ascii="Calibri" w:hAnsi="Calibri" w:eastAsia="微软雅黑"/>
        </w:rPr>
        <w:t>西格莉卡</w:t>
      </w:r>
    </w:p>
    <w:p w14:paraId="090AA42E">
      <w:pPr>
        <w:pStyle w:val="165"/>
      </w:pPr>
      <w:r>
        <w:rPr>
          <w:rFonts w:ascii="Calibri" w:hAnsi="Calibri" w:eastAsia="微软雅黑"/>
        </w:rPr>
        <w:t>真的没事吗？那至少先喝点水。今天就别勉强自己了，棋什么时候都能下。</w:t>
      </w:r>
    </w:p>
    <w:p w14:paraId="10B575C6">
      <w:pPr>
        <w:pStyle w:val="164"/>
      </w:pPr>
      <w:r>
        <w:rPr>
          <w:rFonts w:ascii="Calibri" w:hAnsi="Calibri" w:eastAsia="微软雅黑"/>
        </w:rPr>
        <w:t>达妮娅</w:t>
      </w:r>
    </w:p>
    <w:p w14:paraId="1463AB16">
      <w:pPr>
        <w:pStyle w:val="165"/>
      </w:pPr>
      <w:r>
        <w:rPr>
          <w:rFonts w:ascii="Calibri" w:hAnsi="Calibri" w:eastAsia="微软雅黑"/>
        </w:rPr>
        <w:t>嗯，难得同意西西一次。再晕过去的话，负责把你搬去医务室的人可不是我。</w:t>
      </w:r>
    </w:p>
    <w:p w14:paraId="77ECA313">
      <w:pPr>
        <w:pStyle w:val="164"/>
      </w:pPr>
      <w:r>
        <w:rPr>
          <w:rFonts w:ascii="Calibri" w:hAnsi="Calibri" w:eastAsia="微软雅黑"/>
        </w:rPr>
        <w:t>旁白</w:t>
      </w:r>
    </w:p>
    <w:p w14:paraId="00E495AE">
      <w:pPr>
        <w:pStyle w:val="166"/>
      </w:pPr>
      <w:r>
        <w:rPr>
          <w:rFonts w:ascii="Calibri" w:hAnsi="Calibri" w:eastAsia="微软雅黑"/>
        </w:rPr>
        <w:t>你接过水杯。余光里，棋盘被夕阳切成明暗两半；你很快移开视线，没有去碰棋罐。</w:t>
      </w:r>
    </w:p>
    <w:p w14:paraId="261A014C">
      <w:pPr>
        <w:pStyle w:val="166"/>
      </w:pPr>
      <w:r>
        <w:rPr>
          <w:rFonts w:ascii="Calibri" w:hAnsi="Calibri" w:eastAsia="微软雅黑"/>
        </w:rPr>
        <w:t>刚才的一切似乎只是一个过分漫长的梦。可那句“只要不落子，就永远不会输”，仍像一颗没有被提走的棋，沉在心里。</w:t>
      </w:r>
    </w:p>
    <w:p w14:paraId="3388561B">
      <w:r>
        <w:br w:type="page"/>
      </w:r>
    </w:p>
    <w:p w14:paraId="3021378B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胜利分支】</w:t>
      </w:r>
    </w:p>
    <w:p w14:paraId="5CBD6DD7">
      <w:pPr>
        <w:pStyle w:val="164"/>
      </w:pPr>
      <w:r>
        <w:rPr>
          <w:rFonts w:ascii="Calibri" w:hAnsi="Calibri" w:eastAsia="微软雅黑"/>
        </w:rPr>
        <w:t>旁白</w:t>
      </w:r>
    </w:p>
    <w:p w14:paraId="0ABFA077">
      <w:pPr>
        <w:pStyle w:val="166"/>
      </w:pPr>
      <w:r>
        <w:rPr>
          <w:rFonts w:ascii="Calibri" w:hAnsi="Calibri" w:eastAsia="微软雅黑"/>
        </w:rPr>
        <w:t>最后一颗棋子落下。短促的回声沿着纵横线散开，胜负终于定了。</w:t>
      </w:r>
    </w:p>
    <w:p w14:paraId="42EFDABC">
      <w:pPr>
        <w:pStyle w:val="166"/>
      </w:pPr>
      <w:r>
        <w:rPr>
          <w:rFonts w:ascii="Calibri" w:hAnsi="Calibri" w:eastAsia="微软雅黑"/>
        </w:rPr>
        <w:t>你赢了。</w:t>
      </w:r>
    </w:p>
    <w:p w14:paraId="5E414300">
      <w:pPr>
        <w:pStyle w:val="166"/>
      </w:pPr>
      <w:r>
        <w:rPr>
          <w:rFonts w:ascii="Calibri" w:hAnsi="Calibri" w:eastAsia="微软雅黑"/>
        </w:rPr>
        <w:t>西格莉卡？站在棋盘另一侧，一动不动。过了好一会儿，她紧绷的手指才慢慢松开，整个人像忽然失去了支撑，轻轻坐了下来。目光却仍留在已经结束的棋局上。</w:t>
      </w:r>
    </w:p>
    <w:p w14:paraId="31916ADE">
      <w:pPr>
        <w:pStyle w:val="164"/>
      </w:pPr>
      <w:r>
        <w:rPr>
          <w:rFonts w:ascii="Calibri" w:hAnsi="Calibri" w:eastAsia="微软雅黑"/>
        </w:rPr>
        <w:t>西格莉卡？</w:t>
      </w:r>
    </w:p>
    <w:p w14:paraId="7B30202F">
      <w:pPr>
        <w:pStyle w:val="165"/>
      </w:pPr>
      <w:r>
        <w:rPr>
          <w:rFonts w:ascii="Calibri" w:hAnsi="Calibri" w:eastAsia="微软雅黑"/>
        </w:rPr>
        <w:t>……然后呢？</w:t>
      </w:r>
    </w:p>
    <w:p w14:paraId="2FDEA4FF">
      <w:pPr>
        <w:pStyle w:val="164"/>
      </w:pPr>
      <w:r>
        <w:rPr>
          <w:rFonts w:ascii="Calibri" w:hAnsi="Calibri" w:eastAsia="微软雅黑"/>
        </w:rPr>
        <w:t>西格莉卡？</w:t>
      </w:r>
    </w:p>
    <w:p w14:paraId="0BE15009">
      <w:pPr>
        <w:pStyle w:val="165"/>
      </w:pPr>
      <w:r>
        <w:rPr>
          <w:rFonts w:ascii="Calibri" w:hAnsi="Calibri" w:eastAsia="微软雅黑"/>
        </w:rPr>
        <w:t>你赢了我。可棋盘外的那些事一件也没有消失。期待仍然会压得人喘不过气，天赋仍会拉开差距，人们也仍然更愿意看向赢家。</w:t>
      </w:r>
    </w:p>
    <w:p w14:paraId="650E9892">
      <w:pPr>
        <w:pStyle w:val="164"/>
      </w:pPr>
      <w:r>
        <w:rPr>
          <w:rFonts w:ascii="Calibri" w:hAnsi="Calibri" w:eastAsia="微软雅黑"/>
        </w:rPr>
        <w:t>西格莉卡？</w:t>
      </w:r>
    </w:p>
    <w:p w14:paraId="525BB912">
      <w:pPr>
        <w:pStyle w:val="165"/>
      </w:pPr>
      <w:r>
        <w:rPr>
          <w:rFonts w:ascii="Calibri" w:hAnsi="Calibri" w:eastAsia="微软雅黑"/>
        </w:rPr>
        <w:t>世界一寸都没有动。你要拿这一盘胜利来反驳我吗？</w:t>
      </w:r>
    </w:p>
    <w:p w14:paraId="708A5CBE">
      <w:pPr>
        <w:pStyle w:val="164"/>
      </w:pPr>
      <w:r>
        <w:rPr>
          <w:rFonts w:ascii="Calibri" w:hAnsi="Calibri" w:eastAsia="微软雅黑"/>
        </w:rPr>
        <w:t>西格莉卡？</w:t>
      </w:r>
    </w:p>
    <w:p w14:paraId="7DE9F07F">
      <w:pPr>
        <w:pStyle w:val="165"/>
      </w:pPr>
      <w:r>
        <w:rPr>
          <w:rFonts w:ascii="Calibri" w:hAnsi="Calibri" w:eastAsia="微软雅黑"/>
        </w:rPr>
        <w:t>当所有人都说“你一定可以”，那句话就不只是鼓励了。它会压在肩上，不准你失败。等你做不到，你还能分清自己在难过，还是在替所有人失望吗？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F47542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1ADE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326243D">
            <w:pPr>
              <w:pStyle w:val="168"/>
            </w:pPr>
            <w:r>
              <w:rPr>
                <w:rFonts w:ascii="Calibri" w:hAnsi="Calibri" w:eastAsia="微软雅黑"/>
              </w:rPr>
              <w:t>期待不是命令。我可以回应，也可以坦白说：对不起，这一次我做不到。</w:t>
            </w:r>
          </w:p>
          <w:p w14:paraId="04419C98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1D6110CD">
            <w:pPr>
              <w:pStyle w:val="168"/>
            </w:pPr>
            <w:r>
              <w:rPr>
                <w:rFonts w:ascii="Calibri" w:hAnsi="Calibri" w:eastAsia="微软雅黑"/>
              </w:rPr>
              <w:t>说出口就会轻松吗？越是在意的人，越舍不得让他们失望。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C33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1F23872F">
            <w:pPr>
              <w:pStyle w:val="168"/>
            </w:pPr>
            <w:r>
              <w:rPr>
                <w:rFonts w:ascii="Calibri" w:hAnsi="Calibri" w:eastAsia="微软雅黑"/>
              </w:rPr>
              <w:t>我确实让人失望过。可那不能证明，我从此就不值得被相信。</w:t>
            </w:r>
          </w:p>
          <w:p w14:paraId="77A5FC5F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6FDC7159">
            <w:pPr>
              <w:pStyle w:val="168"/>
            </w:pPr>
            <w:r>
              <w:rPr>
                <w:rFonts w:ascii="Calibri" w:hAnsi="Calibri" w:eastAsia="微软雅黑"/>
              </w:rPr>
              <w:t>可最先不再相信你的人，也许就是你自己。那份自责不会因为一句话就消失。</w:t>
            </w:r>
          </w:p>
        </w:tc>
      </w:tr>
    </w:tbl>
    <w:p w14:paraId="4B589690">
      <w:pPr>
        <w:spacing w:before="0" w:after="80"/>
      </w:pPr>
    </w:p>
    <w:p w14:paraId="6E1574A0">
      <w:pPr>
        <w:pStyle w:val="164"/>
      </w:pPr>
      <w:r>
        <w:rPr>
          <w:rFonts w:ascii="Calibri" w:hAnsi="Calibri" w:eastAsia="微软雅黑"/>
        </w:rPr>
        <w:t>玩家</w:t>
      </w:r>
    </w:p>
    <w:p w14:paraId="3FC3081C">
      <w:pPr>
        <w:pStyle w:val="165"/>
      </w:pPr>
      <w:r>
        <w:rPr>
          <w:rFonts w:ascii="Calibri" w:hAnsi="Calibri" w:eastAsia="微软雅黑"/>
        </w:rPr>
        <w:t>它可以留下。我会难过，也会自责……但不能让它替我决定以后所有的选择。</w:t>
      </w:r>
    </w:p>
    <w:p w14:paraId="3624C5D6">
      <w:pPr>
        <w:pStyle w:val="164"/>
      </w:pPr>
      <w:r>
        <w:rPr>
          <w:rFonts w:ascii="Calibri" w:hAnsi="Calibri" w:eastAsia="微软雅黑"/>
        </w:rPr>
        <w:t>西格莉卡？</w:t>
      </w:r>
    </w:p>
    <w:p w14:paraId="60DE0B36">
      <w:pPr>
        <w:pStyle w:val="165"/>
      </w:pPr>
      <w:r>
        <w:rPr>
          <w:rFonts w:ascii="Calibri" w:hAnsi="Calibri" w:eastAsia="微软雅黑"/>
        </w:rPr>
        <w:t>那天赋呢？有些人很早就能看见别人看不见的棋，有些人花尽时间，也只能摸到他们曾经站过的位置。努力从来不会公平地换成实力。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28F1CF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94C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3A0BEEA">
            <w:pPr>
              <w:pStyle w:val="168"/>
            </w:pPr>
            <w:r>
              <w:rPr>
                <w:rFonts w:ascii="Calibri" w:hAnsi="Calibri" w:eastAsia="微软雅黑"/>
              </w:rPr>
              <w:t>是啊，努力不保证登顶。所以我才要自己决定，还愿不愿意继续。</w:t>
            </w:r>
          </w:p>
          <w:p w14:paraId="22850F7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10BF12EF">
            <w:pPr>
              <w:pStyle w:val="168"/>
            </w:pPr>
            <w:r>
              <w:rPr>
                <w:rFonts w:ascii="Calibri" w:hAnsi="Calibri" w:eastAsia="微软雅黑"/>
              </w:rPr>
              <w:t>明知可能永远到不了，还把那么多时间放进去……你不会觉得自己很傻吗？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14A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090EB7A6">
            <w:pPr>
              <w:pStyle w:val="168"/>
            </w:pPr>
            <w:r>
              <w:rPr>
                <w:rFonts w:ascii="Calibri" w:hAnsi="Calibri" w:eastAsia="微软雅黑"/>
              </w:rPr>
              <w:t>我也许成不了自己仰望的人，但这些棋，只能由我亲手来下。</w:t>
            </w:r>
          </w:p>
          <w:p w14:paraId="3AA9EE5A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0A454AEF">
            <w:pPr>
              <w:pStyle w:val="168"/>
            </w:pPr>
            <w:r>
              <w:rPr>
                <w:rFonts w:ascii="Calibri" w:hAnsi="Calibri" w:eastAsia="微软雅黑"/>
              </w:rPr>
              <w:t>只是“亲手做过”就够了吗？如果永远成为不了想成为的人呢？</w:t>
            </w:r>
          </w:p>
        </w:tc>
      </w:tr>
    </w:tbl>
    <w:p w14:paraId="39752F57">
      <w:pPr>
        <w:spacing w:before="0" w:after="80"/>
      </w:pPr>
    </w:p>
    <w:p w14:paraId="0C2D3308">
      <w:pPr>
        <w:pStyle w:val="164"/>
      </w:pPr>
      <w:r>
        <w:rPr>
          <w:rFonts w:ascii="Calibri" w:hAnsi="Calibri" w:eastAsia="微软雅黑"/>
        </w:rPr>
        <w:t>玩家</w:t>
      </w:r>
    </w:p>
    <w:p w14:paraId="07FCF956">
      <w:pPr>
        <w:pStyle w:val="165"/>
      </w:pPr>
      <w:r>
        <w:rPr>
          <w:rFonts w:ascii="Calibri" w:hAnsi="Calibri" w:eastAsia="微软雅黑"/>
        </w:rPr>
        <w:t>我承认上限可能存在。可它能挡住我走多远，不能替我说，这一步根本不值得走。</w:t>
      </w:r>
    </w:p>
    <w:p w14:paraId="1F37CE74">
      <w:pPr>
        <w:pStyle w:val="164"/>
      </w:pPr>
      <w:r>
        <w:rPr>
          <w:rFonts w:ascii="Calibri" w:hAnsi="Calibri" w:eastAsia="微软雅黑"/>
        </w:rPr>
        <w:t>西格莉卡？</w:t>
      </w:r>
    </w:p>
    <w:p w14:paraId="76087ABA">
      <w:pPr>
        <w:pStyle w:val="165"/>
      </w:pPr>
      <w:r>
        <w:rPr>
          <w:rFonts w:ascii="Calibri" w:hAnsi="Calibri" w:eastAsia="微软雅黑"/>
        </w:rPr>
        <w:t>可这个世界只会向强者聚拢。赢家的名字会被反复提起，输掉的人却很快就从视线里消失。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AD5890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852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BD1E909">
            <w:pPr>
              <w:pStyle w:val="168"/>
            </w:pPr>
            <w:r>
              <w:rPr>
                <w:rFonts w:ascii="Calibri" w:hAnsi="Calibri" w:eastAsia="微软雅黑"/>
              </w:rPr>
              <w:t>被看见当然很好。可没人看见时，这一手也还是我落下的。</w:t>
            </w:r>
          </w:p>
          <w:p w14:paraId="6A48E26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6EA3BF73">
            <w:pPr>
              <w:pStyle w:val="168"/>
            </w:pPr>
            <w:r>
              <w:rPr>
                <w:rFonts w:ascii="Calibri" w:hAnsi="Calibri" w:eastAsia="微软雅黑"/>
              </w:rPr>
              <w:t>如果一直没有人回应呢？只剩自己记得，那份努力不会越来越轻吗？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CFD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948B5F5">
            <w:pPr>
              <w:pStyle w:val="168"/>
            </w:pPr>
            <w:r>
              <w:rPr>
                <w:rFonts w:ascii="Calibri" w:hAnsi="Calibri" w:eastAsia="微软雅黑"/>
              </w:rPr>
              <w:t>我改变不了所有人的目光，但我可以不把没赢的人当成背景。</w:t>
            </w:r>
          </w:p>
          <w:p w14:paraId="7042AE5E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49C02542">
            <w:pPr>
              <w:pStyle w:val="168"/>
            </w:pPr>
            <w:r>
              <w:rPr>
                <w:rFonts w:ascii="Calibri" w:hAnsi="Calibri" w:eastAsia="微软雅黑"/>
              </w:rPr>
              <w:t>一个人看见，又能改变多少？他们还是得不到掌声。</w:t>
            </w:r>
          </w:p>
        </w:tc>
      </w:tr>
    </w:tbl>
    <w:p w14:paraId="061799DD">
      <w:pPr>
        <w:spacing w:before="0" w:after="80"/>
      </w:pPr>
    </w:p>
    <w:p w14:paraId="157CAEC2">
      <w:pPr>
        <w:pStyle w:val="164"/>
      </w:pPr>
      <w:r>
        <w:rPr>
          <w:rFonts w:ascii="Calibri" w:hAnsi="Calibri" w:eastAsia="微软雅黑"/>
        </w:rPr>
        <w:t>玩家</w:t>
      </w:r>
    </w:p>
    <w:p w14:paraId="0365D1BC">
      <w:pPr>
        <w:pStyle w:val="165"/>
      </w:pPr>
      <w:r>
        <w:rPr>
          <w:rFonts w:ascii="Calibri" w:hAnsi="Calibri" w:eastAsia="微软雅黑"/>
        </w:rPr>
        <w:t>一个人的目光也许改变不了世界，却可能接住一个正准备离开的人。只要他因此愿意再走一步，那份看见就不是白费。</w:t>
      </w:r>
    </w:p>
    <w:p w14:paraId="45D367A2">
      <w:pPr>
        <w:pStyle w:val="164"/>
      </w:pPr>
      <w:r>
        <w:rPr>
          <w:rFonts w:ascii="Calibri" w:hAnsi="Calibri" w:eastAsia="微软雅黑"/>
        </w:rPr>
        <w:t>西格莉卡？</w:t>
      </w:r>
    </w:p>
    <w:p w14:paraId="5C86D9E0">
      <w:pPr>
        <w:pStyle w:val="165"/>
      </w:pPr>
      <w:r>
        <w:rPr>
          <w:rFonts w:ascii="Calibri" w:hAnsi="Calibri" w:eastAsia="微软雅黑"/>
        </w:rPr>
        <w:t>但结果仍然是结果。输了就是输了。竞技不会因为过程动人，就多给败者半目。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BF2E5F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F1F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EEAEC8E">
            <w:pPr>
              <w:pStyle w:val="168"/>
            </w:pPr>
            <w:r>
              <w:rPr>
                <w:rFonts w:ascii="Calibri" w:hAnsi="Calibri" w:eastAsia="微软雅黑"/>
              </w:rPr>
              <w:t>比分应该诚实。可它只能回答，这一次是谁赢了。</w:t>
            </w:r>
          </w:p>
          <w:p w14:paraId="2D87C20B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0D8750A0">
            <w:pPr>
              <w:pStyle w:val="168"/>
            </w:pPr>
            <w:r>
              <w:rPr>
                <w:rFonts w:ascii="Calibri" w:hAnsi="Calibri" w:eastAsia="微软雅黑"/>
              </w:rPr>
              <w:t>所以你愿意接受，自己可能付出一切，最后只得到一个诚实的“输”字？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43EE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234F9ED">
            <w:pPr>
              <w:pStyle w:val="168"/>
            </w:pPr>
            <w:r>
              <w:rPr>
                <w:rFonts w:ascii="Calibri" w:hAnsi="Calibri" w:eastAsia="微软雅黑"/>
              </w:rPr>
              <w:t>输掉的棋也是真的。走过的人，不会回到落子以前。</w:t>
            </w:r>
          </w:p>
          <w:p w14:paraId="1EDB0C0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2EDD9935">
            <w:pPr>
              <w:pStyle w:val="168"/>
            </w:pPr>
            <w:r>
              <w:rPr>
                <w:rFonts w:ascii="Calibri" w:hAnsi="Calibri" w:eastAsia="微软雅黑"/>
              </w:rPr>
              <w:t>那又怎样？棋谱不能把败局变成胜利，也不能把失去的人带回来。</w:t>
            </w:r>
          </w:p>
        </w:tc>
      </w:tr>
    </w:tbl>
    <w:p w14:paraId="2F949405">
      <w:pPr>
        <w:spacing w:before="0" w:after="80"/>
      </w:pPr>
    </w:p>
    <w:p w14:paraId="37CB734C">
      <w:pPr>
        <w:pStyle w:val="164"/>
      </w:pPr>
      <w:r>
        <w:rPr>
          <w:rFonts w:ascii="Calibri" w:hAnsi="Calibri" w:eastAsia="微软雅黑"/>
        </w:rPr>
        <w:t>玩家</w:t>
      </w:r>
    </w:p>
    <w:p w14:paraId="1111A12E">
      <w:pPr>
        <w:pStyle w:val="165"/>
      </w:pPr>
      <w:r>
        <w:rPr>
          <w:rFonts w:ascii="Calibri" w:hAnsi="Calibri" w:eastAsia="微软雅黑"/>
        </w:rPr>
        <w:t>可它不需要改名叫胜利，才有资格存在。那一局确实下过，也确实改变了走进棋局的人。</w:t>
      </w:r>
    </w:p>
    <w:p w14:paraId="35554F33">
      <w:pPr>
        <w:pStyle w:val="164"/>
      </w:pPr>
      <w:r>
        <w:rPr>
          <w:rFonts w:ascii="Calibri" w:hAnsi="Calibri" w:eastAsia="微软雅黑"/>
        </w:rPr>
        <w:t>西格莉卡？</w:t>
      </w:r>
    </w:p>
    <w:p w14:paraId="32345773">
      <w:pPr>
        <w:pStyle w:val="165"/>
      </w:pPr>
      <w:r>
        <w:rPr>
          <w:rFonts w:ascii="Calibri" w:hAnsi="Calibri" w:eastAsia="微软雅黑"/>
        </w:rPr>
        <w:t>……世界没有改变，差距也没有消失。下一次，你还是可能输。既然这样，你究竟赢过了什么？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ADA008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9E80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BBF96EA">
            <w:pPr>
              <w:pStyle w:val="168"/>
            </w:pPr>
            <w:r>
              <w:rPr>
                <w:rFonts w:ascii="Calibri" w:hAnsi="Calibri" w:eastAsia="微软雅黑"/>
              </w:rPr>
              <w:t>我赢过了那个因为害怕结果，想从一开始就逃开的自己。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BD70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964FD84">
            <w:pPr>
              <w:pStyle w:val="168"/>
            </w:pPr>
            <w:r>
              <w:rPr>
                <w:rFonts w:ascii="Calibri" w:hAnsi="Calibri" w:eastAsia="微软雅黑"/>
              </w:rPr>
              <w:t>我没有赢过这个世界。我只是不想把自己的选择交给恐惧。</w:t>
            </w:r>
          </w:p>
        </w:tc>
      </w:tr>
    </w:tbl>
    <w:p w14:paraId="125EF974">
      <w:pPr>
        <w:spacing w:before="0" w:after="80"/>
      </w:pPr>
    </w:p>
    <w:p w14:paraId="10DE666D">
      <w:pPr>
        <w:pStyle w:val="164"/>
      </w:pPr>
      <w:r>
        <w:rPr>
          <w:rFonts w:ascii="Calibri" w:hAnsi="Calibri" w:eastAsia="微软雅黑"/>
        </w:rPr>
        <w:t>西格莉卡？</w:t>
      </w:r>
    </w:p>
    <w:p w14:paraId="01AAD5C9">
      <w:pPr>
        <w:pStyle w:val="165"/>
      </w:pPr>
      <w:r>
        <w:rPr>
          <w:rFonts w:ascii="Calibri" w:hAnsi="Calibri" w:eastAsia="微软雅黑"/>
        </w:rPr>
        <w:t>即使下一盘还是会输？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4494E7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7DE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FEE1814">
            <w:pPr>
              <w:pStyle w:val="168"/>
            </w:pPr>
            <w:r>
              <w:rPr>
                <w:rFonts w:ascii="Calibri" w:hAnsi="Calibri" w:eastAsia="微软雅黑"/>
              </w:rPr>
              <w:t>那就等下一盘真正开始，再把下一手落下去。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B95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4CF3478">
            <w:pPr>
              <w:pStyle w:val="168"/>
            </w:pPr>
            <w:r>
              <w:rPr>
                <w:rFonts w:ascii="Calibri" w:hAnsi="Calibri" w:eastAsia="微软雅黑"/>
              </w:rPr>
              <w:t>只要轮到我，我就会亲自决定这一手落在哪里。</w:t>
            </w:r>
          </w:p>
        </w:tc>
      </w:tr>
    </w:tbl>
    <w:p w14:paraId="3AAB74CB">
      <w:pPr>
        <w:spacing w:before="0" w:after="80"/>
      </w:pPr>
    </w:p>
    <w:p w14:paraId="273B74DE">
      <w:pPr>
        <w:pStyle w:val="164"/>
      </w:pPr>
      <w:r>
        <w:rPr>
          <w:rFonts w:ascii="Calibri" w:hAnsi="Calibri" w:eastAsia="微软雅黑"/>
        </w:rPr>
        <w:t>西格莉卡？</w:t>
      </w:r>
    </w:p>
    <w:p w14:paraId="1FEEAF12">
      <w:pPr>
        <w:pStyle w:val="165"/>
      </w:pPr>
      <w:r>
        <w:rPr>
          <w:rFonts w:ascii="Calibri" w:hAnsi="Calibri" w:eastAsia="微软雅黑"/>
        </w:rPr>
        <w:t>……这样啊。</w:t>
      </w:r>
    </w:p>
    <w:p w14:paraId="694EFB4D">
      <w:pPr>
        <w:pStyle w:val="164"/>
      </w:pPr>
      <w:r>
        <w:rPr>
          <w:rFonts w:ascii="Calibri" w:hAnsi="Calibri" w:eastAsia="微软雅黑"/>
        </w:rPr>
        <w:t>西格莉卡？</w:t>
      </w:r>
    </w:p>
    <w:p w14:paraId="4188D776">
      <w:pPr>
        <w:pStyle w:val="165"/>
      </w:pPr>
      <w:r>
        <w:rPr>
          <w:rFonts w:ascii="Calibri" w:hAnsi="Calibri" w:eastAsia="微软雅黑"/>
        </w:rPr>
        <w:t>我还是没办法相信，那些残酷的事会因为你落下一手，就突然变好。</w:t>
      </w:r>
    </w:p>
    <w:p w14:paraId="0F937BD4">
      <w:pPr>
        <w:pStyle w:val="164"/>
      </w:pPr>
      <w:r>
        <w:rPr>
          <w:rFonts w:ascii="Calibri" w:hAnsi="Calibri" w:eastAsia="微软雅黑"/>
        </w:rPr>
        <w:t>西格莉卡？</w:t>
      </w:r>
    </w:p>
    <w:p w14:paraId="7984A7B8">
      <w:pPr>
        <w:pStyle w:val="165"/>
      </w:pPr>
      <w:r>
        <w:rPr>
          <w:rFonts w:ascii="Calibri" w:hAnsi="Calibri" w:eastAsia="微软雅黑"/>
        </w:rPr>
        <w:t>可是……你已经落子了。至少这一点，我没办法再说它从来没有发生。</w:t>
      </w:r>
    </w:p>
    <w:p w14:paraId="291FC800">
      <w:pPr>
        <w:pStyle w:val="164"/>
      </w:pPr>
      <w:r>
        <w:rPr>
          <w:rFonts w:ascii="Calibri" w:hAnsi="Calibri" w:eastAsia="微软雅黑"/>
        </w:rPr>
        <w:t>旁白</w:t>
      </w:r>
    </w:p>
    <w:p w14:paraId="14ED5B2F">
      <w:pPr>
        <w:pStyle w:val="166"/>
      </w:pPr>
      <w:r>
        <w:rPr>
          <w:rFonts w:ascii="Calibri" w:hAnsi="Calibri" w:eastAsia="微软雅黑"/>
        </w:rPr>
        <w:t>棋盘先失去了轮廓，接着是教室和她的身影。很远的地方，有人一遍遍呼唤你的名字。那声音穿过落子的回响，牵来一片带着温度的白光。</w:t>
      </w:r>
    </w:p>
    <w:p w14:paraId="5BCA8AA5">
      <w:pPr>
        <w:pStyle w:val="164"/>
      </w:pPr>
      <w:r>
        <w:rPr>
          <w:rFonts w:ascii="Calibri" w:hAnsi="Calibri" w:eastAsia="微软雅黑"/>
        </w:rPr>
        <w:t>旁白</w:t>
      </w:r>
    </w:p>
    <w:p w14:paraId="62D798B4">
      <w:pPr>
        <w:pStyle w:val="166"/>
      </w:pPr>
      <w:r>
        <w:rPr>
          <w:rFonts w:ascii="Calibri" w:hAnsi="Calibri" w:eastAsia="微软雅黑"/>
        </w:rPr>
        <w:t>你循着声音伸出手，却只碰到一片柔软的黑暗。</w:t>
      </w:r>
    </w:p>
    <w:p w14:paraId="05A3795B">
      <w:pPr>
        <w:pStyle w:val="164"/>
      </w:pPr>
      <w:r>
        <w:rPr>
          <w:rFonts w:ascii="Calibri" w:hAnsi="Calibri" w:eastAsia="微软雅黑"/>
        </w:rPr>
        <w:t>西格莉卡</w:t>
      </w:r>
    </w:p>
    <w:p w14:paraId="7E7EBF7C">
      <w:pPr>
        <w:pStyle w:val="165"/>
      </w:pPr>
      <w:r>
        <w:rPr>
          <w:rFonts w:ascii="Calibri" w:hAnsi="Calibri" w:eastAsia="微软雅黑"/>
        </w:rPr>
        <w:t>{username}？{username}！太好了……你终于醒了！</w:t>
      </w:r>
    </w:p>
    <w:p w14:paraId="3ED6EBD5">
      <w:pPr>
        <w:pStyle w:val="164"/>
      </w:pPr>
      <w:r>
        <w:rPr>
          <w:rFonts w:ascii="Calibri" w:hAnsi="Calibri" w:eastAsia="微软雅黑"/>
        </w:rPr>
        <w:t>旁白</w:t>
      </w:r>
    </w:p>
    <w:p w14:paraId="0C5767D4">
      <w:pPr>
        <w:pStyle w:val="166"/>
      </w:pPr>
      <w:r>
        <w:rPr>
          <w:rFonts w:ascii="Calibri" w:hAnsi="Calibri" w:eastAsia="微软雅黑"/>
        </w:rPr>
        <w:t>你从课桌上抬起头，眼前还浮着一层薄薄的白。活动室依旧浸在夕阳里。西格莉卡半蹲在桌边，刚才还紧绷着的眉眼终于松开；达妮娅端着水杯站在一旁，困倦里夹着一点担心。</w:t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29E86B35">
      <w:pPr>
        <w:pStyle w:val="164"/>
      </w:pPr>
      <w:r>
        <w:rPr>
          <w:rFonts w:ascii="Calibri" w:hAnsi="Calibri" w:eastAsia="微软雅黑"/>
        </w:rPr>
        <w:t>西格莉卡</w:t>
      </w:r>
    </w:p>
    <w:p w14:paraId="25BBEE4A">
      <w:pPr>
        <w:pStyle w:val="165"/>
      </w:pPr>
      <w:r>
        <w:rPr>
          <w:rFonts w:ascii="Calibri" w:hAnsi="Calibri" w:eastAsia="微软雅黑"/>
        </w:rPr>
        <w:t>你刚才突然趴下去了，脸色也不太好。{username}，是不是低血糖？要不要我陪你去找陆医生看看？</w:t>
      </w:r>
    </w:p>
    <w:p w14:paraId="2B648F72">
      <w:pPr>
        <w:pStyle w:val="164"/>
      </w:pPr>
      <w:r>
        <w:rPr>
          <w:rFonts w:ascii="Calibri" w:hAnsi="Calibri" w:eastAsia="微软雅黑"/>
        </w:rPr>
        <w:t>达妮娅</w:t>
      </w:r>
    </w:p>
    <w:p w14:paraId="059C1277">
      <w:pPr>
        <w:pStyle w:val="165"/>
      </w:pPr>
      <w:r>
        <w:rPr>
          <w:rFonts w:ascii="Calibri" w:hAnsi="Calibri" w:eastAsia="微软雅黑"/>
        </w:rPr>
        <w:t>也可能是昨晚通宵。正常人可不会听着糖果噼啪响两声，就当场睡得像被人按了休眠键。</w:t>
      </w:r>
    </w:p>
    <w:p w14:paraId="3653A5C5">
      <w:pPr>
        <w:pStyle w:val="164"/>
      </w:pPr>
      <w:r>
        <w:rPr>
          <w:rFonts w:ascii="Calibri" w:hAnsi="Calibri" w:eastAsia="微软雅黑"/>
        </w:rPr>
        <w:t>玩家</w:t>
      </w:r>
    </w:p>
    <w:p w14:paraId="07ED409E">
      <w:pPr>
        <w:pStyle w:val="165"/>
      </w:pPr>
      <w:r>
        <w:rPr>
          <w:rFonts w:ascii="Calibri" w:hAnsi="Calibri" w:eastAsia="微软雅黑"/>
        </w:rPr>
        <w:t>我没事，只是做了一个很长的梦。</w:t>
      </w:r>
    </w:p>
    <w:p w14:paraId="7079E147">
      <w:pPr>
        <w:pStyle w:val="164"/>
      </w:pPr>
      <w:r>
        <w:rPr>
          <w:rFonts w:ascii="Calibri" w:hAnsi="Calibri" w:eastAsia="微软雅黑"/>
        </w:rPr>
        <w:t>玩家</w:t>
      </w:r>
    </w:p>
    <w:p w14:paraId="6F635AB2">
      <w:pPr>
        <w:pStyle w:val="165"/>
      </w:pPr>
      <w:r>
        <w:rPr>
          <w:rFonts w:ascii="Calibri" w:hAnsi="Calibri" w:eastAsia="微软雅黑"/>
        </w:rPr>
        <w:t>西格莉卡，陪我下一局吧。</w:t>
      </w:r>
    </w:p>
    <w:p w14:paraId="12F9826D">
      <w:pPr>
        <w:pStyle w:val="164"/>
      </w:pPr>
      <w:r>
        <w:rPr>
          <w:rFonts w:ascii="Calibri" w:hAnsi="Calibri" w:eastAsia="微软雅黑"/>
        </w:rPr>
        <w:t>西格莉卡</w:t>
      </w:r>
    </w:p>
    <w:p w14:paraId="554549FB">
      <w:pPr>
        <w:pStyle w:val="165"/>
      </w:pPr>
      <w:r>
        <w:rPr>
          <w:rFonts w:ascii="Calibri" w:hAnsi="Calibri" w:eastAsia="微软雅黑"/>
        </w:rPr>
        <w:t>诶？才刚醒，就要下棋吗？</w:t>
      </w:r>
    </w:p>
    <w:p w14:paraId="7685830B">
      <w:pPr>
        <w:pStyle w:val="164"/>
      </w:pPr>
      <w:r>
        <w:rPr>
          <w:rFonts w:ascii="Calibri" w:hAnsi="Calibri" w:eastAsia="微软雅黑"/>
        </w:rPr>
        <w:t>旁白</w:t>
      </w:r>
    </w:p>
    <w:p w14:paraId="2EAB8225">
      <w:pPr>
        <w:pStyle w:val="166"/>
      </w:pPr>
      <w:r>
        <w:rPr>
          <w:rFonts w:ascii="Calibri" w:hAnsi="Calibri" w:eastAsia="微软雅黑"/>
        </w:rPr>
        <w:t>她怔了一下，目光从你脸上移到棋盘，又重新看回来。确认你不是在逞强后，那双眼睛终于弯起熟悉的弧度。她把两个棋罐轻轻推到棋盘两侧。</w:t>
      </w:r>
    </w:p>
    <w:p w14:paraId="0FD3CB7B">
      <w:pPr>
        <w:pStyle w:val="164"/>
      </w:pPr>
      <w:r>
        <w:rPr>
          <w:rFonts w:ascii="Calibri" w:hAnsi="Calibri" w:eastAsia="微软雅黑"/>
        </w:rPr>
        <w:t>西格莉卡</w:t>
      </w:r>
    </w:p>
    <w:p w14:paraId="2DFFCBD7">
      <w:pPr>
        <w:pStyle w:val="165"/>
      </w:pPr>
      <w:r>
        <w:rPr>
          <w:rFonts w:ascii="Calibri" w:hAnsi="Calibri" w:eastAsia="微软雅黑"/>
        </w:rPr>
        <w:t>当然可以。那这一次，也请多多指教啦，{username}！</w:t>
      </w:r>
    </w:p>
    <w:p w14:paraId="471C3395">
      <w:pPr>
        <w:pStyle w:val="164"/>
      </w:pPr>
      <w:r>
        <w:rPr>
          <w:rFonts w:ascii="Calibri" w:hAnsi="Calibri" w:eastAsia="微软雅黑"/>
        </w:rPr>
        <w:t>达妮娅</w:t>
      </w:r>
    </w:p>
    <w:p w14:paraId="17398FF3">
      <w:pPr>
        <w:pStyle w:val="165"/>
      </w:pPr>
      <w:r>
        <w:rPr>
          <w:rFonts w:ascii="Calibri" w:hAnsi="Calibri" w:eastAsia="微软雅黑"/>
        </w:rPr>
        <w:t>你们两个还真有精神……那我去食堂打饭了。下完记得把灯关掉。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3C7DF63D">
      <w:pPr>
        <w:pStyle w:val="164"/>
      </w:pPr>
      <w:r>
        <w:rPr>
          <w:rFonts w:ascii="Calibri" w:hAnsi="Calibri" w:eastAsia="微软雅黑"/>
        </w:rPr>
        <w:t>旁白</w:t>
      </w:r>
    </w:p>
    <w:p w14:paraId="132A9871">
      <w:pPr>
        <w:pStyle w:val="166"/>
      </w:pPr>
      <w:r>
        <w:rPr>
          <w:rFonts w:ascii="Calibri" w:hAnsi="Calibri" w:eastAsia="微软雅黑"/>
        </w:rPr>
        <w:t>第一颗棋子落在交叉点上，发出清脆而普通的一声。</w:t>
      </w:r>
    </w:p>
    <w:p w14:paraId="414196B6">
      <w:pPr>
        <w:pStyle w:val="166"/>
      </w:pPr>
      <w:r>
        <w:rPr>
          <w:rFonts w:ascii="Calibri" w:hAnsi="Calibri" w:eastAsia="微软雅黑"/>
        </w:rPr>
        <w:t>没有什么因此得到保证，也没有什么因此被改写。</w:t>
      </w:r>
    </w:p>
    <w:p w14:paraId="67FC13A6">
      <w:pPr>
        <w:pStyle w:val="166"/>
        <w:rPr>
          <w:rFonts w:ascii="Calibri" w:hAnsi="Calibri" w:eastAsia="微软雅黑"/>
        </w:rPr>
      </w:pPr>
      <w:r>
        <w:rPr>
          <w:rFonts w:ascii="Calibri" w:hAnsi="Calibri" w:eastAsia="微软雅黑"/>
        </w:rPr>
        <w:t>只是这一手，确实已经落下。</w:t>
      </w:r>
    </w:p>
    <w:p w14:paraId="3B716E37">
      <w:pPr>
        <w:pStyle w:val="166"/>
        <w:rPr>
          <w:rFonts w:ascii="Calibri" w:hAnsi="Calibri" w:eastAsia="微软雅黑"/>
        </w:rPr>
      </w:pPr>
    </w:p>
    <w:p w14:paraId="1A64DD4A">
      <w:pPr>
        <w:pStyle w:val="166"/>
        <w:rPr>
          <w:rFonts w:ascii="Calibri" w:hAnsi="Calibri" w:eastAsia="微软雅黑"/>
        </w:rPr>
      </w:pPr>
    </w:p>
    <w:p w14:paraId="2E2C6227">
      <w:pPr>
        <w:pStyle w:val="166"/>
        <w:rPr>
          <w:rFonts w:ascii="Calibri" w:hAnsi="Calibri" w:eastAsia="微软雅黑"/>
        </w:rPr>
      </w:pPr>
    </w:p>
    <w:p w14:paraId="175C45E4">
      <w:pPr>
        <w:pStyle w:val="166"/>
        <w:rPr>
          <w:rFonts w:ascii="Calibri" w:hAnsi="Calibri" w:eastAsia="微软雅黑"/>
        </w:rPr>
      </w:pPr>
    </w:p>
    <w:p w14:paraId="015F0706">
      <w:pPr>
        <w:pStyle w:val="166"/>
        <w:rPr>
          <w:rFonts w:ascii="Calibri" w:hAnsi="Calibri" w:eastAsia="微软雅黑"/>
        </w:rPr>
      </w:pPr>
    </w:p>
    <w:p w14:paraId="04F53414">
      <w:pPr>
        <w:pStyle w:val="166"/>
        <w:rPr>
          <w:rFonts w:ascii="Calibri" w:hAnsi="Calibri" w:eastAsia="微软雅黑"/>
        </w:rPr>
      </w:pPr>
    </w:p>
    <w:p w14:paraId="369790EA">
      <w:pPr>
        <w:pStyle w:val="166"/>
        <w:rPr>
          <w:rFonts w:ascii="Calibri" w:hAnsi="Calibri" w:eastAsia="微软雅黑"/>
        </w:rPr>
      </w:pPr>
    </w:p>
    <w:p w14:paraId="2CA8407B">
      <w:pPr>
        <w:pStyle w:val="166"/>
        <w:rPr>
          <w:rFonts w:ascii="Calibri" w:hAnsi="Calibri" w:eastAsia="微软雅黑"/>
        </w:rPr>
      </w:pPr>
    </w:p>
    <w:p w14:paraId="1F5537DC">
      <w:pPr>
        <w:pStyle w:val="166"/>
        <w:rPr>
          <w:rFonts w:ascii="Calibri" w:hAnsi="Calibri" w:eastAsia="微软雅黑"/>
        </w:rPr>
      </w:pPr>
    </w:p>
    <w:p w14:paraId="137148F6">
      <w:pPr>
        <w:pStyle w:val="166"/>
        <w:rPr>
          <w:rFonts w:ascii="Calibri" w:hAnsi="Calibri" w:eastAsia="微软雅黑"/>
        </w:rPr>
      </w:pPr>
    </w:p>
    <w:p w14:paraId="70A13E3D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527C43CC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26BA004A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45A1C5D0">
      <w:pPr>
        <w:pStyle w:val="166"/>
        <w:ind w:left="0" w:leftChars="0" w:firstLine="0" w:firstLineChars="0"/>
        <w:rPr>
          <w:rFonts w:ascii="Calibri" w:hAnsi="Calibri" w:eastAsia="微软雅黑"/>
        </w:rPr>
      </w:pPr>
      <w:bookmarkStart w:id="0" w:name="_GoBack"/>
      <w:bookmarkEnd w:id="0"/>
    </w:p>
    <w:p w14:paraId="27A7F567">
      <w:pPr>
        <w:pStyle w:val="166"/>
        <w:ind w:left="0" w:leftChars="0" w:firstLine="0" w:firstLineChars="0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通用吃糖生效剧情】</w:t>
      </w:r>
    </w:p>
    <w:p w14:paraId="4BFEB6F8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玩家</w:t>
      </w:r>
    </w:p>
    <w:p w14:paraId="74C84889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把彩虹豆豆跳跳糖递给西格莉卡</w:t>
      </w:r>
    </w:p>
    <w:p w14:paraId="50E5937B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</w:t>
      </w:r>
    </w:p>
    <w:p w14:paraId="5F754BA6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这个糖的颜色好绚丽……看起来很适合读完一段故事以后换换心情。</w:t>
      </w:r>
    </w:p>
    <w:p w14:paraId="3D9CA82B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旁白</w:t>
      </w:r>
    </w:p>
    <w:p w14:paraId="167E342D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西格莉卡把糖果放入口中。细碎的噼啪声才响了几下，她便猛地捂住嘴，肩膀也跟着抖了一下。</w:t>
      </w:r>
    </w:p>
    <w:p w14:paraId="12C8FD13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</w:t>
      </w:r>
    </w:p>
    <w:p w14:paraId="0DCFCB50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嗝……怎么会一直打嗝……{username}，这我可没法下嗝......我、嗝去问问嗝医生这种情况该怎么办！</w:t>
      </w:r>
    </w:p>
    <w:p w14:paraId="2982644D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旁白</w:t>
      </w:r>
    </w:p>
    <w:p w14:paraId="190158C3">
      <w:pPr>
        <w:pStyle w:val="166"/>
        <w:ind w:left="0" w:leftChars="0" w:firstLine="0" w:firstLineChars="0"/>
        <w:rPr>
          <w:rFonts w:ascii="Calibri" w:hAnsi="Calibri" w:eastAsia="微软雅黑"/>
        </w:rPr>
      </w:pPr>
      <w:r>
        <w:rPr>
          <w:rFonts w:hint="eastAsia" w:ascii="Calibri" w:hAnsi="Calibri" w:eastAsia="微软雅黑"/>
        </w:rPr>
        <w:t>西格莉卡抱起漫画，一边打着嗝一边光速跑出了</w:t>
      </w:r>
      <w:r>
        <w:rPr>
          <w:rFonts w:hint="eastAsia"/>
          <w:lang w:val="en-US" w:eastAsia="zh-CN"/>
        </w:rPr>
        <w:t>围棋部活动室</w:t>
      </w:r>
      <w:r>
        <w:rPr>
          <w:rFonts w:hint="eastAsia" w:ascii="Calibri" w:hAnsi="Calibri" w:eastAsia="微软雅黑"/>
        </w:rPr>
        <w:t>。看来在等糖效消失以前，暂时不能找她下棋了。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773"/>
    <w:rsid w:val="00AA1D8D"/>
    <w:rsid w:val="00B47730"/>
    <w:rsid w:val="00CB0664"/>
    <w:rsid w:val="00FC693F"/>
    <w:rsid w:val="0E5E1C72"/>
    <w:rsid w:val="24415E66"/>
    <w:rsid w:val="664D4F1A"/>
    <w:rsid w:val="7A36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left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eaker"/>
    <w:uiPriority w:val="0"/>
    <w:pPr>
      <w:keepNext/>
      <w:spacing w:before="160" w:after="40" w:line="276" w:lineRule="auto"/>
    </w:pPr>
    <w:rPr>
      <w:rFonts w:ascii="Calibri" w:hAnsi="Calibri" w:eastAsia="微软雅黑" w:cstheme="minorBidi"/>
      <w:b/>
      <w:color w:val="1F4D78"/>
      <w:sz w:val="21"/>
      <w:szCs w:val="22"/>
      <w:lang w:val="en-US" w:eastAsia="en-US" w:bidi="ar-SA"/>
    </w:rPr>
  </w:style>
  <w:style w:type="paragraph" w:customStyle="1" w:styleId="165">
    <w:name w:val="Dialogue"/>
    <w:uiPriority w:val="0"/>
    <w:pPr>
      <w:keepLines/>
      <w:spacing w:before="0" w:after="120" w:line="300" w:lineRule="auto"/>
      <w:ind w:left="403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customStyle="1" w:styleId="166">
    <w:name w:val="Narration"/>
    <w:uiPriority w:val="0"/>
    <w:pPr>
      <w:keepLines/>
      <w:spacing w:before="0" w:after="120" w:line="300" w:lineRule="auto"/>
      <w:ind w:left="403"/>
    </w:pPr>
    <w:rPr>
      <w:rFonts w:ascii="Calibri" w:hAnsi="Calibri" w:eastAsia="微软雅黑" w:cstheme="minorBidi"/>
      <w:color w:val="434343"/>
      <w:sz w:val="22"/>
      <w:szCs w:val="22"/>
      <w:lang w:val="en-US" w:eastAsia="en-US" w:bidi="ar-SA"/>
    </w:rPr>
  </w:style>
  <w:style w:type="paragraph" w:customStyle="1" w:styleId="167">
    <w:name w:val="ChoiceSpeaker"/>
    <w:uiPriority w:val="0"/>
    <w:pPr>
      <w:keepNext/>
      <w:spacing w:before="0" w:after="40" w:line="276" w:lineRule="auto"/>
    </w:pPr>
    <w:rPr>
      <w:rFonts w:ascii="Calibri" w:hAnsi="Calibri" w:eastAsia="微软雅黑" w:cstheme="minorBidi"/>
      <w:b/>
      <w:color w:val="1F4D78"/>
      <w:sz w:val="19"/>
      <w:szCs w:val="22"/>
      <w:lang w:val="en-US" w:eastAsia="en-US" w:bidi="ar-SA"/>
    </w:rPr>
  </w:style>
  <w:style w:type="paragraph" w:customStyle="1" w:styleId="168">
    <w:name w:val="ChoiceDialogue"/>
    <w:uiPriority w:val="0"/>
    <w:pPr>
      <w:keepLines/>
      <w:spacing w:before="0" w:after="80" w:line="300" w:lineRule="auto"/>
    </w:pPr>
    <w:rPr>
      <w:rFonts w:ascii="Calibri" w:hAnsi="Calibri" w:eastAsia="微软雅黑" w:cstheme="minorBidi"/>
      <w:color w:val="202124"/>
      <w:sz w:val="21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5693</Words>
  <Characters>5793</Characters>
  <Lines>0</Lines>
  <Paragraphs>0</Paragraphs>
  <TotalTime>32</TotalTime>
  <ScaleCrop>false</ScaleCrop>
  <LinksUpToDate>false</LinksUpToDate>
  <CharactersWithSpaces>5797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莫名</dc:creator>
  <dc:description>generated by python-docx</dc:description>
  <cp:lastModifiedBy>莫名</cp:lastModifiedBy>
  <dcterms:modified xsi:type="dcterms:W3CDTF">2026-08-11T01:35:37Z</dcterms:modified>
  <dc:subject>剧情对白审阅</dc:subject>
  <dc:title>黑化西格莉卡剧情审阅稿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eyJoZGlkIjoiNjZlZTMwYTE2NjQzMDlmMTAxMDE1YzRhZjU3OTQ5NzQiLCJ1c2VySWQiOiI3Mjg1MDU4OTkifQ==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6CE30FED549B4E8F8D538A42A524D456_13</vt:lpwstr>
  </property>
</Properties>
</file>